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33429" w14:textId="77777777" w:rsidR="00C9468D" w:rsidRDefault="00C9468D">
      <w:pPr>
        <w:pStyle w:val="a6"/>
        <w:jc w:val="center"/>
      </w:pPr>
    </w:p>
    <w:p w14:paraId="7BC4AC55" w14:textId="77777777" w:rsidR="00C9468D" w:rsidRDefault="00C9468D">
      <w:pPr>
        <w:pStyle w:val="a6"/>
        <w:jc w:val="center"/>
      </w:pPr>
    </w:p>
    <w:p w14:paraId="431435DC" w14:textId="74FF9F7E" w:rsidR="00C9468D" w:rsidRDefault="00BC736E">
      <w:pPr>
        <w:pStyle w:val="a6"/>
        <w:jc w:val="center"/>
      </w:pPr>
      <w:r>
        <w:rPr>
          <w:rFonts w:hint="eastAsia"/>
        </w:rPr>
        <w:t>P</w:t>
      </w:r>
      <w:r>
        <w:t xml:space="preserve">rotocol </w:t>
      </w:r>
      <w:r>
        <w:rPr>
          <w:rFonts w:hint="eastAsia"/>
        </w:rPr>
        <w:t xml:space="preserve">for </w:t>
      </w:r>
      <w:r w:rsidR="000A1B8B">
        <w:t>GPS Watch</w:t>
      </w:r>
    </w:p>
    <w:p w14:paraId="79631FA5" w14:textId="77777777" w:rsidR="00C9468D" w:rsidRDefault="00C9468D"/>
    <w:p w14:paraId="6AC1FE44" w14:textId="2E6D3317" w:rsidR="00C9468D" w:rsidRDefault="00BC736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V</w:t>
      </w:r>
      <w:r w:rsidR="00F47481">
        <w:rPr>
          <w:rFonts w:hint="eastAsia"/>
          <w:b/>
          <w:sz w:val="28"/>
          <w:szCs w:val="28"/>
        </w:rPr>
        <w:t>1</w:t>
      </w:r>
      <w:r w:rsidR="00E074DE">
        <w:rPr>
          <w:b/>
          <w:sz w:val="28"/>
          <w:szCs w:val="28"/>
        </w:rPr>
        <w:t>.0</w:t>
      </w:r>
    </w:p>
    <w:p w14:paraId="2F446453" w14:textId="77777777" w:rsidR="00C9468D" w:rsidRDefault="00C9468D">
      <w:pPr>
        <w:ind w:leftChars="-300" w:left="-660" w:firstLineChars="100" w:firstLine="220"/>
      </w:pPr>
    </w:p>
    <w:p w14:paraId="6DC99406" w14:textId="77777777" w:rsidR="00C9468D" w:rsidRDefault="00C9468D"/>
    <w:p w14:paraId="69409C25" w14:textId="77777777" w:rsidR="00C9468D" w:rsidRDefault="00BC736E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Communication protocol</w:t>
      </w:r>
    </w:p>
    <w:p w14:paraId="6EB31BEB" w14:textId="77777777" w:rsidR="00C9468D" w:rsidRDefault="00C9468D"/>
    <w:p w14:paraId="6842F676" w14:textId="77777777" w:rsidR="00C9468D" w:rsidRDefault="00C9468D"/>
    <w:p w14:paraId="6BF602E0" w14:textId="77777777" w:rsidR="00C9468D" w:rsidRDefault="00C9468D"/>
    <w:p w14:paraId="57D94ECC" w14:textId="77777777" w:rsidR="00C9468D" w:rsidRDefault="00BC736E">
      <w:pPr>
        <w:jc w:val="center"/>
      </w:pPr>
      <w:r>
        <w:rPr>
          <w:rFonts w:hint="eastAsia"/>
        </w:rPr>
        <w:t>Copyright statement</w:t>
      </w:r>
    </w:p>
    <w:p w14:paraId="46B0D907" w14:textId="77777777" w:rsidR="00C9468D" w:rsidRDefault="00BC736E">
      <w:pPr>
        <w:jc w:val="center"/>
      </w:pPr>
      <w:proofErr w:type="gramStart"/>
      <w:r>
        <w:rPr>
          <w:rFonts w:hint="eastAsia"/>
        </w:rPr>
        <w:t>all</w:t>
      </w:r>
      <w:proofErr w:type="gramEnd"/>
      <w:r>
        <w:rPr>
          <w:rFonts w:hint="eastAsia"/>
        </w:rPr>
        <w:t xml:space="preserve"> rights reserved.</w:t>
      </w:r>
    </w:p>
    <w:p w14:paraId="0982B11F" w14:textId="77777777" w:rsidR="00C9468D" w:rsidRDefault="00BC736E">
      <w:pPr>
        <w:jc w:val="center"/>
      </w:pPr>
      <w:r>
        <w:rPr>
          <w:rFonts w:hint="eastAsia"/>
        </w:rPr>
        <w:t>Unauthorized copy or distribution of this document, in whole or in part will bear all legal responsibilities.</w:t>
      </w:r>
    </w:p>
    <w:p w14:paraId="75D1A1FD" w14:textId="77777777" w:rsidR="00C9468D" w:rsidRDefault="00C9468D"/>
    <w:p w14:paraId="06405BCD" w14:textId="77777777" w:rsidR="00C9468D" w:rsidRDefault="00C9468D"/>
    <w:p w14:paraId="6E0E88BC" w14:textId="77777777" w:rsidR="00C9468D" w:rsidRDefault="00BC736E">
      <w:pPr>
        <w:rPr>
          <w:b/>
          <w:sz w:val="28"/>
          <w:szCs w:val="28"/>
          <w:lang w:val="zh-CN"/>
        </w:rPr>
      </w:pPr>
      <w:r>
        <w:rPr>
          <w:rFonts w:hint="eastAsia"/>
          <w:b/>
          <w:sz w:val="28"/>
          <w:szCs w:val="28"/>
          <w:lang w:val="zh-CN"/>
        </w:rPr>
        <w:t>Revised record</w:t>
      </w:r>
      <w:r>
        <w:rPr>
          <w:b/>
          <w:sz w:val="28"/>
          <w:szCs w:val="28"/>
          <w:lang w:val="zh-CN"/>
        </w:rPr>
        <w:t>:</w:t>
      </w:r>
    </w:p>
    <w:tbl>
      <w:tblPr>
        <w:tblW w:w="9330" w:type="dxa"/>
        <w:tblInd w:w="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8"/>
        <w:gridCol w:w="3117"/>
        <w:gridCol w:w="3555"/>
      </w:tblGrid>
      <w:tr w:rsidR="00C9468D" w14:paraId="0DA613C4" w14:textId="77777777">
        <w:tc>
          <w:tcPr>
            <w:tcW w:w="2658" w:type="dxa"/>
          </w:tcPr>
          <w:p w14:paraId="3EA07627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201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zh-CN"/>
              </w:rPr>
              <w:t>/8/</w:t>
            </w: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2CE198B3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E</w:t>
            </w:r>
            <w:r>
              <w:rPr>
                <w:sz w:val="24"/>
                <w:szCs w:val="24"/>
                <w:lang w:val="zh-CN"/>
              </w:rPr>
              <w:t xml:space="preserve">ngineer </w:t>
            </w:r>
            <w:r>
              <w:rPr>
                <w:rFonts w:hint="eastAsia"/>
                <w:sz w:val="24"/>
                <w:szCs w:val="24"/>
              </w:rPr>
              <w:t>kaka</w:t>
            </w:r>
          </w:p>
        </w:tc>
        <w:tc>
          <w:tcPr>
            <w:tcW w:w="3555" w:type="dxa"/>
          </w:tcPr>
          <w:p w14:paraId="65ABDF65" w14:textId="77777777" w:rsidR="00C9468D" w:rsidRDefault="00BC736E">
            <w:pPr>
              <w:spacing w:after="0" w:line="240" w:lineRule="auto"/>
              <w:rPr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  <w:lang w:val="zh-CN"/>
              </w:rPr>
              <w:t>original version</w:t>
            </w:r>
          </w:p>
        </w:tc>
      </w:tr>
      <w:tr w:rsidR="00C9468D" w14:paraId="014CCA5D" w14:textId="77777777">
        <w:tc>
          <w:tcPr>
            <w:tcW w:w="2658" w:type="dxa"/>
          </w:tcPr>
          <w:p w14:paraId="3750F329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lang w:val="zh-CN"/>
              </w:rPr>
              <w:t>/9/</w:t>
            </w:r>
            <w:r>
              <w:rPr>
                <w:rFonts w:hint="eastAsia"/>
              </w:rPr>
              <w:t>8</w:t>
            </w:r>
          </w:p>
        </w:tc>
        <w:tc>
          <w:tcPr>
            <w:tcW w:w="3117" w:type="dxa"/>
          </w:tcPr>
          <w:p w14:paraId="378D4523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41A21001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multiple bases AP02</w:t>
            </w:r>
            <w:r>
              <w:t xml:space="preserve"> and </w:t>
            </w:r>
          </w:p>
        </w:tc>
      </w:tr>
      <w:tr w:rsidR="00C9468D" w14:paraId="150B2254" w14:textId="77777777">
        <w:tc>
          <w:tcPr>
            <w:tcW w:w="2658" w:type="dxa"/>
          </w:tcPr>
          <w:p w14:paraId="79FBF6A6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/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lang w:val="zh-CN"/>
              </w:rPr>
              <w:t>/12</w:t>
            </w:r>
          </w:p>
        </w:tc>
        <w:tc>
          <w:tcPr>
            <w:tcW w:w="3117" w:type="dxa"/>
          </w:tcPr>
          <w:p w14:paraId="5232263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68F18869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add wifi data</w:t>
            </w:r>
          </w:p>
        </w:tc>
      </w:tr>
      <w:tr w:rsidR="00C9468D" w14:paraId="26B61366" w14:textId="77777777">
        <w:tc>
          <w:tcPr>
            <w:tcW w:w="2658" w:type="dxa"/>
          </w:tcPr>
          <w:p w14:paraId="67309F7E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/12/</w:t>
            </w:r>
            <w:r>
              <w:rPr>
                <w:rFonts w:hint="eastAsia"/>
              </w:rPr>
              <w:t>12</w:t>
            </w:r>
          </w:p>
        </w:tc>
        <w:tc>
          <w:tcPr>
            <w:tcW w:w="3117" w:type="dxa"/>
          </w:tcPr>
          <w:p w14:paraId="4F63A0B4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Jean</w:t>
            </w:r>
          </w:p>
        </w:tc>
        <w:tc>
          <w:tcPr>
            <w:tcW w:w="3555" w:type="dxa"/>
          </w:tcPr>
          <w:p w14:paraId="3C1903DD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>dd voice message</w:t>
            </w:r>
          </w:p>
        </w:tc>
      </w:tr>
      <w:tr w:rsidR="00C9468D" w14:paraId="68DC7BDA" w14:textId="77777777">
        <w:tc>
          <w:tcPr>
            <w:tcW w:w="2658" w:type="dxa"/>
          </w:tcPr>
          <w:p w14:paraId="3212E8ED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>201</w:t>
            </w:r>
            <w:r>
              <w:rPr>
                <w:rFonts w:hint="eastAsia"/>
              </w:rPr>
              <w:t>7</w:t>
            </w:r>
            <w:r>
              <w:rPr>
                <w:lang w:val="zh-CN"/>
              </w:rPr>
              <w:t>-</w:t>
            </w:r>
            <w:r>
              <w:rPr>
                <w:rFonts w:hint="eastAsia"/>
              </w:rPr>
              <w:t>3</w:t>
            </w:r>
            <w:r>
              <w:rPr>
                <w:lang w:val="zh-CN"/>
              </w:rPr>
              <w:t>-</w:t>
            </w:r>
            <w:r>
              <w:rPr>
                <w:rFonts w:hint="eastAsia"/>
              </w:rPr>
              <w:t>22</w:t>
            </w:r>
          </w:p>
        </w:tc>
        <w:tc>
          <w:tcPr>
            <w:tcW w:w="3117" w:type="dxa"/>
          </w:tcPr>
          <w:p w14:paraId="1A7EA0C5" w14:textId="77777777" w:rsidR="00C9468D" w:rsidRDefault="00BC736E">
            <w:pPr>
              <w:spacing w:after="0" w:line="240" w:lineRule="auto"/>
            </w:pPr>
            <w:r>
              <w:t>Engineer</w:t>
            </w:r>
            <w:r>
              <w:rPr>
                <w:rFonts w:hint="eastAsia"/>
              </w:rPr>
              <w:t xml:space="preserve"> Jean</w:t>
            </w:r>
          </w:p>
        </w:tc>
        <w:tc>
          <w:tcPr>
            <w:tcW w:w="3555" w:type="dxa"/>
          </w:tcPr>
          <w:p w14:paraId="06EA62C9" w14:textId="77777777" w:rsidR="00C9468D" w:rsidRDefault="00BC736E">
            <w:pPr>
              <w:spacing w:after="0" w:line="240" w:lineRule="auto"/>
            </w:pPr>
            <w:r>
              <w:t xml:space="preserve">Add </w:t>
            </w:r>
            <w:r>
              <w:rPr>
                <w:rFonts w:hint="eastAsia"/>
              </w:rPr>
              <w:t>reminder</w:t>
            </w:r>
          </w:p>
        </w:tc>
      </w:tr>
      <w:tr w:rsidR="00C9468D" w14:paraId="24DC122F" w14:textId="77777777">
        <w:trPr>
          <w:trHeight w:val="621"/>
        </w:trPr>
        <w:tc>
          <w:tcPr>
            <w:tcW w:w="2658" w:type="dxa"/>
          </w:tcPr>
          <w:p w14:paraId="6D885B4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-1</w:t>
            </w:r>
            <w:r>
              <w:rPr>
                <w:rFonts w:hint="eastAsia"/>
              </w:rPr>
              <w:t>8</w:t>
            </w:r>
          </w:p>
        </w:tc>
        <w:tc>
          <w:tcPr>
            <w:tcW w:w="3117" w:type="dxa"/>
          </w:tcPr>
          <w:p w14:paraId="23234B2D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Jean</w:t>
            </w:r>
          </w:p>
        </w:tc>
        <w:tc>
          <w:tcPr>
            <w:tcW w:w="3555" w:type="dxa"/>
          </w:tcPr>
          <w:p w14:paraId="1C07CBCD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 xml:space="preserve">dd heartrate </w:t>
            </w:r>
          </w:p>
          <w:p w14:paraId="722231C4" w14:textId="77777777" w:rsidR="00C9468D" w:rsidRDefault="00BC736E">
            <w:pPr>
              <w:spacing w:after="0" w:line="240" w:lineRule="auto"/>
            </w:pPr>
            <w:r>
              <w:t>A</w:t>
            </w:r>
            <w:r>
              <w:rPr>
                <w:rFonts w:hint="eastAsia"/>
              </w:rPr>
              <w:t xml:space="preserve">dd Blood Pressure </w:t>
            </w:r>
          </w:p>
        </w:tc>
      </w:tr>
      <w:tr w:rsidR="00C9468D" w14:paraId="4F4ECF8D" w14:textId="77777777">
        <w:tc>
          <w:tcPr>
            <w:tcW w:w="2658" w:type="dxa"/>
          </w:tcPr>
          <w:p w14:paraId="29B250CB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  <w:lang w:val="zh-CN"/>
              </w:rPr>
              <w:t>201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  <w:lang w:val="zh-CN"/>
              </w:rPr>
              <w:t>-</w:t>
            </w:r>
            <w:r>
              <w:rPr>
                <w:rFonts w:hint="eastAsia"/>
              </w:rPr>
              <w:t>29</w:t>
            </w:r>
          </w:p>
        </w:tc>
        <w:tc>
          <w:tcPr>
            <w:tcW w:w="3117" w:type="dxa"/>
          </w:tcPr>
          <w:p w14:paraId="38D24CAB" w14:textId="77777777" w:rsidR="00C9468D" w:rsidRDefault="00BC736E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76D41C8D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fall down alert</w:t>
            </w:r>
          </w:p>
          <w:p w14:paraId="425844A9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 xml:space="preserve">Add </w:t>
            </w:r>
          </w:p>
        </w:tc>
      </w:tr>
      <w:tr w:rsidR="00C9468D" w14:paraId="6592C999" w14:textId="77777777">
        <w:trPr>
          <w:trHeight w:val="528"/>
        </w:trPr>
        <w:tc>
          <w:tcPr>
            <w:tcW w:w="2658" w:type="dxa"/>
          </w:tcPr>
          <w:p w14:paraId="1D7D2AFE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2019-5-8</w:t>
            </w:r>
          </w:p>
        </w:tc>
        <w:tc>
          <w:tcPr>
            <w:tcW w:w="3117" w:type="dxa"/>
          </w:tcPr>
          <w:p w14:paraId="65E712C9" w14:textId="4F3CCCE7" w:rsidR="00C9468D" w:rsidRDefault="000A1B8B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6CC891EB" w14:textId="77777777" w:rsidR="00C9468D" w:rsidRDefault="00BC736E">
            <w:pPr>
              <w:spacing w:after="0" w:line="240" w:lineRule="auto"/>
            </w:pPr>
            <w:r>
              <w:rPr>
                <w:rFonts w:hint="eastAsia"/>
              </w:rPr>
              <w:t>Add new sms command</w:t>
            </w:r>
          </w:p>
        </w:tc>
      </w:tr>
      <w:tr w:rsidR="000A1B8B" w14:paraId="1A4304D6" w14:textId="77777777">
        <w:trPr>
          <w:trHeight w:val="528"/>
        </w:trPr>
        <w:tc>
          <w:tcPr>
            <w:tcW w:w="2658" w:type="dxa"/>
          </w:tcPr>
          <w:p w14:paraId="5F9500C3" w14:textId="78DBD6F8" w:rsidR="000A1B8B" w:rsidRDefault="000A1B8B">
            <w:pPr>
              <w:spacing w:after="0" w:line="240" w:lineRule="auto"/>
            </w:pPr>
            <w:r>
              <w:rPr>
                <w:rFonts w:hint="eastAsia"/>
              </w:rPr>
              <w:t>2</w:t>
            </w:r>
            <w:r>
              <w:t>021-03-21</w:t>
            </w:r>
          </w:p>
        </w:tc>
        <w:tc>
          <w:tcPr>
            <w:tcW w:w="3117" w:type="dxa"/>
          </w:tcPr>
          <w:p w14:paraId="724B148D" w14:textId="6A8DAC2E" w:rsidR="000A1B8B" w:rsidRDefault="000A1B8B">
            <w:pPr>
              <w:spacing w:after="0" w:line="240" w:lineRule="auto"/>
              <w:rPr>
                <w:lang w:val="zh-CN"/>
              </w:rPr>
            </w:pPr>
            <w:r>
              <w:rPr>
                <w:lang w:val="zh-CN"/>
              </w:rPr>
              <w:t xml:space="preserve">Engineer </w:t>
            </w:r>
            <w:r>
              <w:rPr>
                <w:rFonts w:hint="eastAsia"/>
              </w:rPr>
              <w:t>kaka</w:t>
            </w:r>
          </w:p>
        </w:tc>
        <w:tc>
          <w:tcPr>
            <w:tcW w:w="3555" w:type="dxa"/>
          </w:tcPr>
          <w:p w14:paraId="45604BA6" w14:textId="57B4FFA8" w:rsidR="000A1B8B" w:rsidRDefault="000A1B8B">
            <w:pPr>
              <w:spacing w:after="0" w:line="240" w:lineRule="auto"/>
            </w:pPr>
            <w:r>
              <w:rPr>
                <w:rFonts w:hint="eastAsia"/>
              </w:rPr>
              <w:t xml:space="preserve">Add </w:t>
            </w:r>
            <w:r>
              <w:t>ECG</w:t>
            </w:r>
            <w:r>
              <w:rPr>
                <w:rFonts w:hint="eastAsia"/>
              </w:rPr>
              <w:t xml:space="preserve"> command</w:t>
            </w:r>
          </w:p>
        </w:tc>
      </w:tr>
    </w:tbl>
    <w:p w14:paraId="4B4CDBB5" w14:textId="77777777" w:rsidR="00C9468D" w:rsidRDefault="00C9468D"/>
    <w:p w14:paraId="5E958286" w14:textId="77777777" w:rsidR="00C9468D" w:rsidRDefault="00BC736E">
      <w:pPr>
        <w:spacing w:after="0" w:line="240" w:lineRule="auto"/>
      </w:pPr>
      <w:r>
        <w:br w:type="page"/>
      </w:r>
    </w:p>
    <w:p w14:paraId="28BD2B5E" w14:textId="77777777" w:rsidR="00C9468D" w:rsidRDefault="00BC736E">
      <w:pPr>
        <w:pStyle w:val="TOC1"/>
      </w:pPr>
      <w:r>
        <w:rPr>
          <w:rFonts w:hint="eastAsia"/>
          <w:lang w:val="zh-CN"/>
        </w:rPr>
        <w:lastRenderedPageBreak/>
        <w:t>Content</w:t>
      </w:r>
    </w:p>
    <w:p w14:paraId="61121B9E" w14:textId="77777777" w:rsidR="00F47481" w:rsidRDefault="00BC736E">
      <w:pPr>
        <w:pStyle w:val="10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7972958" w:history="1">
        <w:r w:rsidR="00F47481" w:rsidRPr="009E65BE">
          <w:rPr>
            <w:rStyle w:val="a9"/>
            <w:noProof/>
          </w:rPr>
          <w:t>1. Communication agreement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_Toc97972958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3</w:t>
        </w:r>
        <w:r w:rsidR="00F47481">
          <w:rPr>
            <w:noProof/>
            <w:webHidden/>
          </w:rPr>
          <w:fldChar w:fldCharType="end"/>
        </w:r>
      </w:hyperlink>
    </w:p>
    <w:p w14:paraId="0EBA7137" w14:textId="77777777" w:rsidR="00F47481" w:rsidRDefault="000832E4">
      <w:pPr>
        <w:pStyle w:val="10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59" w:history="1">
        <w:r w:rsidR="00F47481" w:rsidRPr="009E65BE">
          <w:rPr>
            <w:rStyle w:val="a9"/>
            <w:rFonts w:hint="eastAsia"/>
            <w:b/>
            <w:bCs/>
            <w:noProof/>
          </w:rPr>
          <w:t>二：</w:t>
        </w:r>
        <w:r w:rsidR="00F47481" w:rsidRPr="009E65BE">
          <w:rPr>
            <w:rStyle w:val="a9"/>
            <w:b/>
            <w:bCs/>
            <w:noProof/>
          </w:rPr>
          <w:t>Commands sent from end user (device</w:t>
        </w:r>
        <w:r w:rsidR="00F47481" w:rsidRPr="009E65BE">
          <w:rPr>
            <w:rStyle w:val="a9"/>
            <w:b/>
            <w:bCs/>
            <w:noProof/>
            <w:lang w:val="zh-CN"/>
          </w:rPr>
          <w:sym w:font="Wingdings" w:char="F0E0"/>
        </w:r>
        <w:r w:rsidR="00F47481" w:rsidRPr="009E65BE">
          <w:rPr>
            <w:rStyle w:val="a9"/>
            <w:b/>
            <w:bCs/>
            <w:noProof/>
          </w:rPr>
          <w:t xml:space="preserve"> server)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_Toc97972959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6</w:t>
        </w:r>
        <w:r w:rsidR="00F47481">
          <w:rPr>
            <w:noProof/>
            <w:webHidden/>
          </w:rPr>
          <w:fldChar w:fldCharType="end"/>
        </w:r>
      </w:hyperlink>
    </w:p>
    <w:p w14:paraId="21960547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0" w:history="1">
        <w:r w:rsidR="00F47481" w:rsidRPr="009E65BE">
          <w:rPr>
            <w:rStyle w:val="a9"/>
            <w:noProof/>
          </w:rPr>
          <w:t>1.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AP00-Login package(responds:BP00)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_Toc97972960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6</w:t>
        </w:r>
        <w:r w:rsidR="00F47481">
          <w:rPr>
            <w:noProof/>
            <w:webHidden/>
          </w:rPr>
          <w:fldChar w:fldCharType="end"/>
        </w:r>
      </w:hyperlink>
    </w:p>
    <w:p w14:paraId="13553469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1" w:history="1">
        <w:r w:rsidR="00F47481" w:rsidRPr="009E65BE">
          <w:rPr>
            <w:rStyle w:val="a9"/>
            <w:noProof/>
          </w:rPr>
          <w:t>2.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AP01 Locating package, GPS+LBS+Status+Base +WIFI combining package (responds:BP01)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_Toc97972961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6</w:t>
        </w:r>
        <w:r w:rsidR="00F47481">
          <w:rPr>
            <w:noProof/>
            <w:webHidden/>
          </w:rPr>
          <w:fldChar w:fldCharType="end"/>
        </w:r>
      </w:hyperlink>
    </w:p>
    <w:p w14:paraId="46C85BCA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2" w:history="1">
        <w:r w:rsidR="00F47481" w:rsidRPr="009E65BE">
          <w:rPr>
            <w:rStyle w:val="a9"/>
            <w:noProof/>
          </w:rPr>
          <w:t>3.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AP02 Multiple bases locating package (responds:BP02)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_Toc97972962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7</w:t>
        </w:r>
        <w:r w:rsidR="00F47481">
          <w:rPr>
            <w:noProof/>
            <w:webHidden/>
          </w:rPr>
          <w:fldChar w:fldCharType="end"/>
        </w:r>
      </w:hyperlink>
    </w:p>
    <w:p w14:paraId="0F761E57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3" w:history="1">
        <w:r w:rsidR="00F47481" w:rsidRPr="009E65BE">
          <w:rPr>
            <w:rStyle w:val="a9"/>
            <w:noProof/>
          </w:rPr>
          <w:t>4.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AP03 Heartbeat package(responds:BP03)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_Toc97972963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8</w:t>
        </w:r>
        <w:r w:rsidR="00F47481">
          <w:rPr>
            <w:noProof/>
            <w:webHidden/>
          </w:rPr>
          <w:fldChar w:fldCharType="end"/>
        </w:r>
      </w:hyperlink>
    </w:p>
    <w:p w14:paraId="4176ADCC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4" w:history="1">
        <w:r w:rsidR="00F47481" w:rsidRPr="009E65BE">
          <w:rPr>
            <w:rStyle w:val="a9"/>
            <w:noProof/>
          </w:rPr>
          <w:t>5.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AP07 Upload audio message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responds:BP07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_Toc97972964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9</w:t>
        </w:r>
        <w:r w:rsidR="00F47481">
          <w:rPr>
            <w:noProof/>
            <w:webHidden/>
          </w:rPr>
          <w:fldChar w:fldCharType="end"/>
        </w:r>
      </w:hyperlink>
    </w:p>
    <w:p w14:paraId="00F63BD0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5" w:history="1">
        <w:r w:rsidR="00F47481" w:rsidRPr="009E65BE">
          <w:rPr>
            <w:rStyle w:val="a9"/>
            <w:noProof/>
          </w:rPr>
          <w:t>6.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AP10 Alarm and Return address Package(responds:BP10)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_Toc97972965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10</w:t>
        </w:r>
        <w:r w:rsidR="00F47481">
          <w:rPr>
            <w:noProof/>
            <w:webHidden/>
          </w:rPr>
          <w:fldChar w:fldCharType="end"/>
        </w:r>
      </w:hyperlink>
    </w:p>
    <w:p w14:paraId="01613FBB" w14:textId="77777777" w:rsidR="00F47481" w:rsidRDefault="000832E4" w:rsidP="00F47481">
      <w:pPr>
        <w:pStyle w:val="20"/>
        <w:tabs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6" w:history="1">
        <w:r w:rsidR="00F47481" w:rsidRPr="009E65BE">
          <w:rPr>
            <w:rStyle w:val="a9"/>
            <w:noProof/>
          </w:rPr>
          <w:t>7  AP49 Upload heart rate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BP49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_Toc97972966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11</w:t>
        </w:r>
        <w:r w:rsidR="00F47481">
          <w:rPr>
            <w:noProof/>
            <w:webHidden/>
          </w:rPr>
          <w:fldChar w:fldCharType="end"/>
        </w:r>
      </w:hyperlink>
    </w:p>
    <w:p w14:paraId="0AD6A003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7" w:history="1">
        <w:r w:rsidR="00F47481" w:rsidRPr="009E65BE">
          <w:rPr>
            <w:rStyle w:val="a9"/>
            <w:noProof/>
          </w:rPr>
          <w:t>8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APHT  Upload heart rate and BP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BPHT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_Toc97972967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12</w:t>
        </w:r>
        <w:r w:rsidR="00F47481">
          <w:rPr>
            <w:noProof/>
            <w:webHidden/>
          </w:rPr>
          <w:fldChar w:fldCharType="end"/>
        </w:r>
      </w:hyperlink>
    </w:p>
    <w:p w14:paraId="66C53F1B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8" w:history="1">
        <w:r w:rsidR="00F47481" w:rsidRPr="009E65BE">
          <w:rPr>
            <w:rStyle w:val="a9"/>
            <w:noProof/>
          </w:rPr>
          <w:t>9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APHP Upload heart rate</w:t>
        </w:r>
        <w:r w:rsidR="00F47481" w:rsidRPr="009E65BE">
          <w:rPr>
            <w:rStyle w:val="a9"/>
            <w:rFonts w:hint="eastAsia"/>
            <w:noProof/>
          </w:rPr>
          <w:t>、</w:t>
        </w:r>
        <w:r w:rsidR="00F47481" w:rsidRPr="009E65BE">
          <w:rPr>
            <w:rStyle w:val="a9"/>
            <w:noProof/>
          </w:rPr>
          <w:t>BP</w:t>
        </w:r>
        <w:r w:rsidR="00F47481" w:rsidRPr="009E65BE">
          <w:rPr>
            <w:rStyle w:val="a9"/>
            <w:rFonts w:hint="eastAsia"/>
            <w:noProof/>
          </w:rPr>
          <w:t>、</w:t>
        </w:r>
        <w:r w:rsidR="00F47481" w:rsidRPr="009E65BE">
          <w:rPr>
            <w:rStyle w:val="a9"/>
            <w:noProof/>
          </w:rPr>
          <w:t>SPO2</w:t>
        </w:r>
        <w:r w:rsidR="00F47481" w:rsidRPr="009E65BE">
          <w:rPr>
            <w:rStyle w:val="a9"/>
            <w:rFonts w:hint="eastAsia"/>
            <w:noProof/>
          </w:rPr>
          <w:t>、</w:t>
        </w:r>
        <w:r w:rsidR="00F47481" w:rsidRPr="009E65BE">
          <w:rPr>
            <w:rStyle w:val="a9"/>
            <w:noProof/>
          </w:rPr>
          <w:t>blood sugar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BPHP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_Toc97972968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12</w:t>
        </w:r>
        <w:r w:rsidR="00F47481">
          <w:rPr>
            <w:noProof/>
            <w:webHidden/>
          </w:rPr>
          <w:fldChar w:fldCharType="end"/>
        </w:r>
      </w:hyperlink>
    </w:p>
    <w:p w14:paraId="3812E039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69" w:history="1">
        <w:r w:rsidR="00F47481" w:rsidRPr="009E65BE">
          <w:rPr>
            <w:rStyle w:val="a9"/>
            <w:noProof/>
          </w:rPr>
          <w:t>10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 xml:space="preserve">AP50 Upload body temperature 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BP50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_Toc97972969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13</w:t>
        </w:r>
        <w:r w:rsidR="00F47481">
          <w:rPr>
            <w:noProof/>
            <w:webHidden/>
          </w:rPr>
          <w:fldChar w:fldCharType="end"/>
        </w:r>
      </w:hyperlink>
    </w:p>
    <w:p w14:paraId="4730BD47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0" w:history="1">
        <w:r w:rsidR="00F47481" w:rsidRPr="009E65BE">
          <w:rPr>
            <w:rStyle w:val="a9"/>
            <w:noProof/>
          </w:rPr>
          <w:t>11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ECG upload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upload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rFonts w:ascii="Meiryo" w:eastAsia="Meiryo" w:hAnsi="Meiryo" w:cs="Meiryo"/>
            <w:noProof/>
          </w:rPr>
          <w:t>APHD</w:t>
        </w:r>
        <w:r w:rsidR="00F47481" w:rsidRPr="009E65BE">
          <w:rPr>
            <w:rStyle w:val="a9"/>
            <w:rFonts w:hint="eastAsia"/>
            <w:noProof/>
          </w:rPr>
          <w:t>，</w:t>
        </w:r>
        <w:r w:rsidR="00F47481" w:rsidRPr="009E65BE">
          <w:rPr>
            <w:rStyle w:val="a9"/>
            <w:noProof/>
          </w:rPr>
          <w:t>reply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BP</w:t>
        </w:r>
        <w:r w:rsidR="00F47481" w:rsidRPr="009E65BE">
          <w:rPr>
            <w:rStyle w:val="a9"/>
            <w:rFonts w:ascii="Meiryo" w:eastAsia="Meiryo" w:hAnsi="Meiryo" w:cs="Meiryo"/>
            <w:noProof/>
          </w:rPr>
          <w:t>HD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_Toc97972970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13</w:t>
        </w:r>
        <w:r w:rsidR="00F47481">
          <w:rPr>
            <w:noProof/>
            <w:webHidden/>
          </w:rPr>
          <w:fldChar w:fldCharType="end"/>
        </w:r>
      </w:hyperlink>
    </w:p>
    <w:p w14:paraId="33DA2D14" w14:textId="77777777" w:rsidR="00F47481" w:rsidRDefault="000832E4">
      <w:pPr>
        <w:pStyle w:val="10"/>
        <w:tabs>
          <w:tab w:val="right" w:leader="dot" w:pos="10550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1" w:history="1">
        <w:r w:rsidR="00F47481" w:rsidRPr="009E65BE">
          <w:rPr>
            <w:rStyle w:val="a9"/>
            <w:rFonts w:hint="eastAsia"/>
            <w:b/>
            <w:bCs/>
            <w:noProof/>
          </w:rPr>
          <w:t>三：</w:t>
        </w:r>
        <w:r w:rsidR="00F47481" w:rsidRPr="009E65BE">
          <w:rPr>
            <w:rStyle w:val="a9"/>
            <w:b/>
            <w:bCs/>
            <w:noProof/>
          </w:rPr>
          <w:t>Commands sent from server</w:t>
        </w:r>
        <w:r w:rsidR="00F47481" w:rsidRPr="009E65BE">
          <w:rPr>
            <w:rStyle w:val="a9"/>
            <w:rFonts w:hint="eastAsia"/>
            <w:b/>
            <w:bCs/>
            <w:noProof/>
          </w:rPr>
          <w:t>（</w:t>
        </w:r>
        <w:r w:rsidR="00F47481" w:rsidRPr="009E65BE">
          <w:rPr>
            <w:rStyle w:val="a9"/>
            <w:b/>
            <w:bCs/>
            <w:noProof/>
          </w:rPr>
          <w:t xml:space="preserve">server </w:t>
        </w:r>
        <w:r w:rsidR="00F47481" w:rsidRPr="009E65BE">
          <w:rPr>
            <w:rStyle w:val="a9"/>
            <w:b/>
            <w:bCs/>
            <w:noProof/>
            <w:lang w:val="zh-CN"/>
          </w:rPr>
          <w:sym w:font="Wingdings" w:char="F0E0"/>
        </w:r>
        <w:r w:rsidR="00F47481" w:rsidRPr="009E65BE">
          <w:rPr>
            <w:rStyle w:val="a9"/>
            <w:b/>
            <w:bCs/>
            <w:noProof/>
          </w:rPr>
          <w:t>device</w:t>
        </w:r>
        <w:r w:rsidR="00F47481" w:rsidRPr="009E65BE">
          <w:rPr>
            <w:rStyle w:val="a9"/>
            <w:rFonts w:hint="eastAsia"/>
            <w:b/>
            <w:bCs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_Toc97972971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14</w:t>
        </w:r>
        <w:r w:rsidR="00F47481">
          <w:rPr>
            <w:noProof/>
            <w:webHidden/>
          </w:rPr>
          <w:fldChar w:fldCharType="end"/>
        </w:r>
      </w:hyperlink>
    </w:p>
    <w:p w14:paraId="54001B67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2" w:history="1">
        <w:r w:rsidR="00F47481" w:rsidRPr="009E65BE">
          <w:rPr>
            <w:rStyle w:val="a9"/>
            <w:noProof/>
          </w:rPr>
          <w:t>1.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BP12 Set sos numbers(three)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AP12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_Toc97972972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14</w:t>
        </w:r>
        <w:r w:rsidR="00F47481">
          <w:rPr>
            <w:noProof/>
            <w:webHidden/>
          </w:rPr>
          <w:fldChar w:fldCharType="end"/>
        </w:r>
      </w:hyperlink>
    </w:p>
    <w:p w14:paraId="23280EAB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3" w:history="1">
        <w:r w:rsidR="00F47481" w:rsidRPr="009E65BE">
          <w:rPr>
            <w:rStyle w:val="a9"/>
            <w:noProof/>
          </w:rPr>
          <w:t>2.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BP14 Set white list(Phone book) numbers(ten)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AP14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_Toc97972973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15</w:t>
        </w:r>
        <w:r w:rsidR="00F47481">
          <w:rPr>
            <w:noProof/>
            <w:webHidden/>
          </w:rPr>
          <w:fldChar w:fldCharType="end"/>
        </w:r>
      </w:hyperlink>
    </w:p>
    <w:p w14:paraId="52C77E34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4" w:history="1">
        <w:r w:rsidR="00F47481" w:rsidRPr="009E65BE">
          <w:rPr>
            <w:rStyle w:val="a9"/>
            <w:noProof/>
          </w:rPr>
          <w:t>3.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BP16 Real-time locating command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AP16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_Toc97972974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16</w:t>
        </w:r>
        <w:r w:rsidR="00F47481">
          <w:rPr>
            <w:noProof/>
            <w:webHidden/>
          </w:rPr>
          <w:fldChar w:fldCharType="end"/>
        </w:r>
      </w:hyperlink>
    </w:p>
    <w:p w14:paraId="4A4160B0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5" w:history="1">
        <w:r w:rsidR="00F47481" w:rsidRPr="009E65BE">
          <w:rPr>
            <w:rStyle w:val="a9"/>
            <w:noProof/>
          </w:rPr>
          <w:t>4.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BP17 Factory reset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AP17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_Toc97972975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16</w:t>
        </w:r>
        <w:r w:rsidR="00F47481">
          <w:rPr>
            <w:noProof/>
            <w:webHidden/>
          </w:rPr>
          <w:fldChar w:fldCharType="end"/>
        </w:r>
      </w:hyperlink>
    </w:p>
    <w:p w14:paraId="49272AEF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6" w:history="1">
        <w:r w:rsidR="00F47481" w:rsidRPr="009E65BE">
          <w:rPr>
            <w:rStyle w:val="a9"/>
            <w:noProof/>
          </w:rPr>
          <w:t>5.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BP20 set timezone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AP20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_Toc97972976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17</w:t>
        </w:r>
        <w:r w:rsidR="00F47481">
          <w:rPr>
            <w:noProof/>
            <w:webHidden/>
          </w:rPr>
          <w:fldChar w:fldCharType="end"/>
        </w:r>
      </w:hyperlink>
    </w:p>
    <w:p w14:paraId="7EA6FB58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7" w:history="1">
        <w:r w:rsidR="00F47481" w:rsidRPr="009E65BE">
          <w:rPr>
            <w:rStyle w:val="a9"/>
            <w:noProof/>
          </w:rPr>
          <w:t>6.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BP28 Send audio message to device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responds:AP28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_Toc97972977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17</w:t>
        </w:r>
        <w:r w:rsidR="00F47481">
          <w:rPr>
            <w:noProof/>
            <w:webHidden/>
          </w:rPr>
          <w:fldChar w:fldCharType="end"/>
        </w:r>
      </w:hyperlink>
    </w:p>
    <w:p w14:paraId="67056E14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8" w:history="1">
        <w:r w:rsidR="00F47481" w:rsidRPr="009E65BE">
          <w:rPr>
            <w:rStyle w:val="a9"/>
            <w:noProof/>
          </w:rPr>
          <w:t>1.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BP31 POWER OFF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AP31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_Toc97972978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18</w:t>
        </w:r>
        <w:r w:rsidR="00F47481">
          <w:rPr>
            <w:noProof/>
            <w:webHidden/>
          </w:rPr>
          <w:fldChar w:fldCharType="end"/>
        </w:r>
      </w:hyperlink>
    </w:p>
    <w:p w14:paraId="565CF2EB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79" w:history="1">
        <w:r w:rsidR="00F47481" w:rsidRPr="009E65BE">
          <w:rPr>
            <w:rStyle w:val="a9"/>
            <w:noProof/>
          </w:rPr>
          <w:t>7.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BP33 Working Mode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AP33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_Toc97972979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19</w:t>
        </w:r>
        <w:r w:rsidR="00F47481">
          <w:rPr>
            <w:noProof/>
            <w:webHidden/>
          </w:rPr>
          <w:fldChar w:fldCharType="end"/>
        </w:r>
      </w:hyperlink>
    </w:p>
    <w:p w14:paraId="46E012AA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0" w:history="1">
        <w:r w:rsidR="00F47481" w:rsidRPr="009E65BE">
          <w:rPr>
            <w:rStyle w:val="a9"/>
            <w:noProof/>
          </w:rPr>
          <w:t>8.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BP34 Working Mode for free setting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AP34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_Toc97972980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19</w:t>
        </w:r>
        <w:r w:rsidR="00F47481">
          <w:rPr>
            <w:noProof/>
            <w:webHidden/>
          </w:rPr>
          <w:fldChar w:fldCharType="end"/>
        </w:r>
      </w:hyperlink>
    </w:p>
    <w:p w14:paraId="1D38CFD0" w14:textId="77777777" w:rsidR="00F47481" w:rsidRDefault="000832E4" w:rsidP="00F47481">
      <w:pPr>
        <w:pStyle w:val="20"/>
        <w:tabs>
          <w:tab w:val="left" w:pos="84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1" w:history="1">
        <w:r w:rsidR="00F47481" w:rsidRPr="009E65BE">
          <w:rPr>
            <w:rStyle w:val="a9"/>
            <w:noProof/>
          </w:rPr>
          <w:t>9.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BP76 fall down switch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AP76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_Toc97972981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20</w:t>
        </w:r>
        <w:r w:rsidR="00F47481">
          <w:rPr>
            <w:noProof/>
            <w:webHidden/>
          </w:rPr>
          <w:fldChar w:fldCharType="end"/>
        </w:r>
      </w:hyperlink>
    </w:p>
    <w:p w14:paraId="2789200D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2" w:history="1">
        <w:r w:rsidR="00F47481" w:rsidRPr="009E65BE">
          <w:rPr>
            <w:rStyle w:val="a9"/>
            <w:noProof/>
          </w:rPr>
          <w:t>10.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BP77 fall down sensitivity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responds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AP77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_Toc97972982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20</w:t>
        </w:r>
        <w:r w:rsidR="00F47481">
          <w:rPr>
            <w:noProof/>
            <w:webHidden/>
          </w:rPr>
          <w:fldChar w:fldCharType="end"/>
        </w:r>
      </w:hyperlink>
    </w:p>
    <w:p w14:paraId="529F631F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3" w:history="1">
        <w:r w:rsidR="00F47481" w:rsidRPr="009E65BE">
          <w:rPr>
            <w:rStyle w:val="a9"/>
            <w:noProof/>
          </w:rPr>
          <w:t>11.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BP84 Switch for White list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AP84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_Toc97972983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21</w:t>
        </w:r>
        <w:r w:rsidR="00F47481">
          <w:rPr>
            <w:noProof/>
            <w:webHidden/>
          </w:rPr>
          <w:fldChar w:fldCharType="end"/>
        </w:r>
      </w:hyperlink>
    </w:p>
    <w:p w14:paraId="47AA7247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4" w:history="1">
        <w:r w:rsidR="00F47481" w:rsidRPr="009E65BE">
          <w:rPr>
            <w:rStyle w:val="a9"/>
            <w:noProof/>
          </w:rPr>
          <w:t>12.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BP85 Set an alarm/reminder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AP85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_Toc97972984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21</w:t>
        </w:r>
        <w:r w:rsidR="00F47481">
          <w:rPr>
            <w:noProof/>
            <w:webHidden/>
          </w:rPr>
          <w:fldChar w:fldCharType="end"/>
        </w:r>
      </w:hyperlink>
    </w:p>
    <w:p w14:paraId="70EEFBB6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5" w:history="1">
        <w:r w:rsidR="00F47481" w:rsidRPr="009E65BE">
          <w:rPr>
            <w:rStyle w:val="a9"/>
            <w:noProof/>
          </w:rPr>
          <w:t>13.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BP86 Set the interval of heart rate auto testing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AP86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_Toc97972985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22</w:t>
        </w:r>
        <w:r w:rsidR="00F47481">
          <w:rPr>
            <w:noProof/>
            <w:webHidden/>
          </w:rPr>
          <w:fldChar w:fldCharType="end"/>
        </w:r>
      </w:hyperlink>
    </w:p>
    <w:p w14:paraId="1B3B60DE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6" w:history="1">
        <w:r w:rsidR="00F47481" w:rsidRPr="009E65BE">
          <w:rPr>
            <w:rStyle w:val="a9"/>
            <w:noProof/>
          </w:rPr>
          <w:t>14.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BPXL Test heart rate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APXL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_Toc97972986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23</w:t>
        </w:r>
        <w:r w:rsidR="00F47481">
          <w:rPr>
            <w:noProof/>
            <w:webHidden/>
          </w:rPr>
          <w:fldChar w:fldCharType="end"/>
        </w:r>
      </w:hyperlink>
    </w:p>
    <w:p w14:paraId="4FFFDFC4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7" w:history="1">
        <w:r w:rsidR="00F47481" w:rsidRPr="009E65BE">
          <w:rPr>
            <w:rStyle w:val="a9"/>
            <w:noProof/>
          </w:rPr>
          <w:t>15.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BPXY  Test blood pressure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APXY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_Toc97972987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23</w:t>
        </w:r>
        <w:r w:rsidR="00F47481">
          <w:rPr>
            <w:noProof/>
            <w:webHidden/>
          </w:rPr>
          <w:fldChar w:fldCharType="end"/>
        </w:r>
      </w:hyperlink>
    </w:p>
    <w:p w14:paraId="2638481C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8" w:history="1">
        <w:r w:rsidR="00F47481" w:rsidRPr="009E65BE">
          <w:rPr>
            <w:rStyle w:val="a9"/>
            <w:noProof/>
          </w:rPr>
          <w:t>16.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BPXT  Test temperature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APXT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_Toc97972988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24</w:t>
        </w:r>
        <w:r w:rsidR="00F47481">
          <w:rPr>
            <w:noProof/>
            <w:webHidden/>
          </w:rPr>
          <w:fldChar w:fldCharType="end"/>
        </w:r>
      </w:hyperlink>
    </w:p>
    <w:p w14:paraId="58330ED8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89" w:history="1">
        <w:r w:rsidR="00F47481" w:rsidRPr="009E65BE">
          <w:rPr>
            <w:rStyle w:val="a9"/>
            <w:noProof/>
          </w:rPr>
          <w:t>17.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BP87  set the interval of auto Test temperature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AP87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_Toc97972989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24</w:t>
        </w:r>
        <w:r w:rsidR="00F47481">
          <w:rPr>
            <w:noProof/>
            <w:webHidden/>
          </w:rPr>
          <w:fldChar w:fldCharType="end"/>
        </w:r>
      </w:hyperlink>
    </w:p>
    <w:p w14:paraId="39CD68E8" w14:textId="77777777" w:rsidR="00F47481" w:rsidRDefault="000832E4" w:rsidP="00F47481">
      <w:pPr>
        <w:pStyle w:val="20"/>
        <w:tabs>
          <w:tab w:val="left" w:pos="1050"/>
          <w:tab w:val="right" w:leader="dot" w:pos="10550"/>
        </w:tabs>
        <w:ind w:left="44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97972990" w:history="1">
        <w:r w:rsidR="00F47481" w:rsidRPr="009E65BE">
          <w:rPr>
            <w:rStyle w:val="a9"/>
            <w:noProof/>
          </w:rPr>
          <w:t>18.</w:t>
        </w:r>
        <w:r w:rsidR="00F4748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F47481" w:rsidRPr="009E65BE">
          <w:rPr>
            <w:rStyle w:val="a9"/>
            <w:noProof/>
          </w:rPr>
          <w:t>BPXZ Test blood oxygen</w:t>
        </w:r>
        <w:r w:rsidR="00F47481" w:rsidRPr="009E65BE">
          <w:rPr>
            <w:rStyle w:val="a9"/>
            <w:rFonts w:hint="eastAsia"/>
            <w:noProof/>
          </w:rPr>
          <w:t>（</w:t>
        </w:r>
        <w:r w:rsidR="00F47481" w:rsidRPr="009E65BE">
          <w:rPr>
            <w:rStyle w:val="a9"/>
            <w:noProof/>
          </w:rPr>
          <w:t>respond</w:t>
        </w:r>
        <w:r w:rsidR="00F47481" w:rsidRPr="009E65BE">
          <w:rPr>
            <w:rStyle w:val="a9"/>
            <w:rFonts w:hint="eastAsia"/>
            <w:noProof/>
          </w:rPr>
          <w:t>：</w:t>
        </w:r>
        <w:r w:rsidR="00F47481" w:rsidRPr="009E65BE">
          <w:rPr>
            <w:rStyle w:val="a9"/>
            <w:noProof/>
          </w:rPr>
          <w:t>APXZ</w:t>
        </w:r>
        <w:r w:rsidR="00F47481" w:rsidRPr="009E65BE">
          <w:rPr>
            <w:rStyle w:val="a9"/>
            <w:rFonts w:hint="eastAsia"/>
            <w:noProof/>
          </w:rPr>
          <w:t>）</w:t>
        </w:r>
        <w:r w:rsidR="00F47481">
          <w:rPr>
            <w:noProof/>
            <w:webHidden/>
          </w:rPr>
          <w:tab/>
        </w:r>
        <w:r w:rsidR="00F47481">
          <w:rPr>
            <w:noProof/>
            <w:webHidden/>
          </w:rPr>
          <w:fldChar w:fldCharType="begin"/>
        </w:r>
        <w:r w:rsidR="00F47481">
          <w:rPr>
            <w:noProof/>
            <w:webHidden/>
          </w:rPr>
          <w:instrText xml:space="preserve"> PAGEREF _Toc97972990 \h </w:instrText>
        </w:r>
        <w:r w:rsidR="00F47481">
          <w:rPr>
            <w:noProof/>
            <w:webHidden/>
          </w:rPr>
        </w:r>
        <w:r w:rsidR="00F47481">
          <w:rPr>
            <w:noProof/>
            <w:webHidden/>
          </w:rPr>
          <w:fldChar w:fldCharType="separate"/>
        </w:r>
        <w:r w:rsidR="00F47481">
          <w:rPr>
            <w:noProof/>
            <w:webHidden/>
          </w:rPr>
          <w:t>25</w:t>
        </w:r>
        <w:r w:rsidR="00F47481">
          <w:rPr>
            <w:noProof/>
            <w:webHidden/>
          </w:rPr>
          <w:fldChar w:fldCharType="end"/>
        </w:r>
      </w:hyperlink>
    </w:p>
    <w:p w14:paraId="3F5BD25D" w14:textId="77777777" w:rsidR="00C9468D" w:rsidRPr="002B72E5" w:rsidRDefault="00BC736E">
      <w:pPr>
        <w:pStyle w:val="2"/>
      </w:pPr>
      <w:r>
        <w:rPr>
          <w:b/>
          <w:bCs/>
          <w:lang w:val="zh-CN"/>
        </w:rPr>
        <w:fldChar w:fldCharType="end"/>
      </w:r>
    </w:p>
    <w:p w14:paraId="40A21473" w14:textId="77777777" w:rsidR="00C9468D" w:rsidRDefault="00BC736E">
      <w:pPr>
        <w:pStyle w:val="1"/>
      </w:pPr>
      <w:bookmarkStart w:id="0" w:name="_Toc97972958"/>
      <w:r>
        <w:rPr>
          <w:rFonts w:hint="eastAsia"/>
        </w:rPr>
        <w:t>1. Communication agreement</w:t>
      </w:r>
      <w:bookmarkEnd w:id="0"/>
    </w:p>
    <w:p w14:paraId="24F75160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1.1 Introduction</w:t>
      </w:r>
    </w:p>
    <w:p w14:paraId="3EF9A24C" w14:textId="77777777" w:rsidR="00C9468D" w:rsidRDefault="00BC736E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This  document  defines  the  GPS  locator  positioning  service  platform  for  the  application  layer interface  protocols.The  relevant  interface  protocols Only  apply  to  the  interaction  between  the  platform and positioning terminal.</w:t>
      </w:r>
    </w:p>
    <w:p w14:paraId="09D40FF6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1.2 Network connection way</w:t>
      </w:r>
    </w:p>
    <w:p w14:paraId="2774F562" w14:textId="0F9271DF" w:rsidR="00C9468D" w:rsidRDefault="00BC73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Long </w:t>
      </w:r>
      <w:r w:rsidR="00E6389D">
        <w:rPr>
          <w:sz w:val="24"/>
          <w:szCs w:val="24"/>
        </w:rPr>
        <w:t xml:space="preserve">connection is </w:t>
      </w:r>
      <w:r>
        <w:rPr>
          <w:rFonts w:hint="eastAsia"/>
          <w:sz w:val="24"/>
          <w:szCs w:val="24"/>
        </w:rPr>
        <w:t xml:space="preserve">through </w:t>
      </w:r>
      <w:r w:rsidR="00E6389D">
        <w:rPr>
          <w:sz w:val="24"/>
          <w:szCs w:val="24"/>
        </w:rPr>
        <w:t>2G GSM/4G LTE</w:t>
      </w:r>
      <w:r>
        <w:rPr>
          <w:rFonts w:hint="eastAsia"/>
          <w:sz w:val="24"/>
          <w:szCs w:val="24"/>
        </w:rPr>
        <w:t xml:space="preserve"> using TCP connection.</w:t>
      </w:r>
      <w:r w:rsidR="00E6389D">
        <w:rPr>
          <w:sz w:val="24"/>
          <w:szCs w:val="24"/>
        </w:rPr>
        <w:t xml:space="preserve"> </w:t>
      </w:r>
      <w:r w:rsidR="00E6389D" w:rsidRPr="00E6389D">
        <w:rPr>
          <w:sz w:val="24"/>
          <w:szCs w:val="24"/>
        </w:rPr>
        <w:t xml:space="preserve">The relationship between watch </w:t>
      </w:r>
      <w:r w:rsidR="00E6389D">
        <w:rPr>
          <w:sz w:val="24"/>
          <w:szCs w:val="24"/>
        </w:rPr>
        <w:t xml:space="preserve">and </w:t>
      </w:r>
      <w:r w:rsidR="00E6389D" w:rsidRPr="00E6389D">
        <w:rPr>
          <w:sz w:val="24"/>
          <w:szCs w:val="24"/>
        </w:rPr>
        <w:t>server and app is shown in the figure below</w:t>
      </w:r>
      <w:r w:rsidR="00E6389D">
        <w:rPr>
          <w:sz w:val="24"/>
          <w:szCs w:val="24"/>
        </w:rPr>
        <w:t xml:space="preserve">. Watch send </w:t>
      </w:r>
      <w:proofErr w:type="gramStart"/>
      <w:r w:rsidR="00E6389D">
        <w:rPr>
          <w:sz w:val="24"/>
          <w:szCs w:val="24"/>
        </w:rPr>
        <w:t>data(</w:t>
      </w:r>
      <w:proofErr w:type="gramEnd"/>
      <w:r w:rsidR="00E6389D">
        <w:rPr>
          <w:sz w:val="24"/>
          <w:szCs w:val="24"/>
        </w:rPr>
        <w:t>login data and location data and health data) to server by mobile network; Server can reply watch and send command to watch. App and web can get data from server and show to user.</w:t>
      </w:r>
    </w:p>
    <w:p w14:paraId="5C8121AF" w14:textId="6B92FB03" w:rsidR="00E6389D" w:rsidRPr="0081689F" w:rsidRDefault="0081689F" w:rsidP="00E6389D">
      <w:pPr>
        <w:spacing w:after="0" w:line="240" w:lineRule="auto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B47F94" wp14:editId="5343C702">
            <wp:extent cx="5803533" cy="3734376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389" cy="3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3893" w14:textId="77777777" w:rsidR="00E6389D" w:rsidRDefault="00E6389D">
      <w:pPr>
        <w:rPr>
          <w:sz w:val="24"/>
          <w:szCs w:val="24"/>
        </w:rPr>
      </w:pPr>
    </w:p>
    <w:p w14:paraId="4CF6801A" w14:textId="77777777" w:rsidR="00C9468D" w:rsidRDefault="00BC736E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1.3 Terms and definitions</w:t>
      </w:r>
    </w:p>
    <w:tbl>
      <w:tblPr>
        <w:tblW w:w="9510" w:type="dxa"/>
        <w:tblInd w:w="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7215"/>
      </w:tblGrid>
      <w:tr w:rsidR="00C9468D" w14:paraId="1325FBD4" w14:textId="77777777">
        <w:trPr>
          <w:trHeight w:val="446"/>
        </w:trPr>
        <w:tc>
          <w:tcPr>
            <w:tcW w:w="2295" w:type="dxa"/>
          </w:tcPr>
          <w:p w14:paraId="279D349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Terms  abbreviations</w:t>
            </w:r>
          </w:p>
        </w:tc>
        <w:tc>
          <w:tcPr>
            <w:tcW w:w="7215" w:type="dxa"/>
          </w:tcPr>
          <w:p w14:paraId="54F697AF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Meaning</w:t>
            </w:r>
          </w:p>
        </w:tc>
      </w:tr>
      <w:tr w:rsidR="00C9468D" w14:paraId="1FE7C7F8" w14:textId="77777777">
        <w:tc>
          <w:tcPr>
            <w:tcW w:w="2295" w:type="dxa"/>
          </w:tcPr>
          <w:p w14:paraId="333AB30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CMPP</w:t>
            </w:r>
          </w:p>
        </w:tc>
        <w:tc>
          <w:tcPr>
            <w:tcW w:w="7215" w:type="dxa"/>
          </w:tcPr>
          <w:p w14:paraId="6DF30A87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China Mobile Peer to Peer</w:t>
            </w:r>
          </w:p>
        </w:tc>
      </w:tr>
      <w:tr w:rsidR="00C9468D" w14:paraId="2F183623" w14:textId="77777777">
        <w:tc>
          <w:tcPr>
            <w:tcW w:w="2295" w:type="dxa"/>
          </w:tcPr>
          <w:p w14:paraId="19EF305D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GPS</w:t>
            </w:r>
          </w:p>
        </w:tc>
        <w:tc>
          <w:tcPr>
            <w:tcW w:w="7215" w:type="dxa"/>
          </w:tcPr>
          <w:p w14:paraId="081F2D4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Global Positioning System</w:t>
            </w:r>
          </w:p>
        </w:tc>
      </w:tr>
      <w:tr w:rsidR="00C9468D" w14:paraId="1056EA71" w14:textId="77777777">
        <w:tc>
          <w:tcPr>
            <w:tcW w:w="2295" w:type="dxa"/>
          </w:tcPr>
          <w:p w14:paraId="4EE1AB8A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GSM</w:t>
            </w:r>
          </w:p>
        </w:tc>
        <w:tc>
          <w:tcPr>
            <w:tcW w:w="7215" w:type="dxa"/>
          </w:tcPr>
          <w:p w14:paraId="427EAA45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Global System for Mobile Communication</w:t>
            </w:r>
          </w:p>
        </w:tc>
      </w:tr>
      <w:tr w:rsidR="00C9468D" w14:paraId="362DD338" w14:textId="77777777">
        <w:tc>
          <w:tcPr>
            <w:tcW w:w="2295" w:type="dxa"/>
          </w:tcPr>
          <w:p w14:paraId="716CAE9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GPRS</w:t>
            </w:r>
          </w:p>
        </w:tc>
        <w:tc>
          <w:tcPr>
            <w:tcW w:w="7215" w:type="dxa"/>
          </w:tcPr>
          <w:p w14:paraId="7171CF6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General Packet Radio Service</w:t>
            </w:r>
          </w:p>
        </w:tc>
      </w:tr>
      <w:tr w:rsidR="00C9468D" w14:paraId="1652D957" w14:textId="77777777">
        <w:tc>
          <w:tcPr>
            <w:tcW w:w="2295" w:type="dxa"/>
          </w:tcPr>
          <w:p w14:paraId="170CE57C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7215" w:type="dxa"/>
          </w:tcPr>
          <w:p w14:paraId="64CC8D3A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Transport Control Protocol</w:t>
            </w:r>
          </w:p>
        </w:tc>
      </w:tr>
      <w:tr w:rsidR="00C9468D" w14:paraId="0325B125" w14:textId="77777777">
        <w:tc>
          <w:tcPr>
            <w:tcW w:w="2295" w:type="dxa"/>
          </w:tcPr>
          <w:p w14:paraId="0368AE55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LBS</w:t>
            </w:r>
          </w:p>
        </w:tc>
        <w:tc>
          <w:tcPr>
            <w:tcW w:w="7215" w:type="dxa"/>
          </w:tcPr>
          <w:p w14:paraId="61F4B08B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Location Based Services</w:t>
            </w:r>
          </w:p>
        </w:tc>
      </w:tr>
      <w:tr w:rsidR="00C9468D" w14:paraId="0E513D2E" w14:textId="77777777">
        <w:tc>
          <w:tcPr>
            <w:tcW w:w="2295" w:type="dxa"/>
          </w:tcPr>
          <w:p w14:paraId="58099A7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IMEI</w:t>
            </w:r>
          </w:p>
        </w:tc>
        <w:tc>
          <w:tcPr>
            <w:tcW w:w="7215" w:type="dxa"/>
          </w:tcPr>
          <w:p w14:paraId="03772EF6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International Mobile Equipment Identity</w:t>
            </w:r>
          </w:p>
        </w:tc>
      </w:tr>
      <w:tr w:rsidR="00C9468D" w14:paraId="77AFF3A9" w14:textId="77777777">
        <w:tc>
          <w:tcPr>
            <w:tcW w:w="2295" w:type="dxa"/>
          </w:tcPr>
          <w:p w14:paraId="5DA4CED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MCC</w:t>
            </w:r>
          </w:p>
        </w:tc>
        <w:tc>
          <w:tcPr>
            <w:tcW w:w="7215" w:type="dxa"/>
          </w:tcPr>
          <w:p w14:paraId="169F4893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Mobile Country Code</w:t>
            </w:r>
          </w:p>
        </w:tc>
      </w:tr>
      <w:tr w:rsidR="00C9468D" w14:paraId="041B5F29" w14:textId="77777777">
        <w:tc>
          <w:tcPr>
            <w:tcW w:w="2295" w:type="dxa"/>
          </w:tcPr>
          <w:p w14:paraId="3423867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MNC</w:t>
            </w:r>
          </w:p>
        </w:tc>
        <w:tc>
          <w:tcPr>
            <w:tcW w:w="7215" w:type="dxa"/>
          </w:tcPr>
          <w:p w14:paraId="51E9743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Mobile Network Code</w:t>
            </w:r>
          </w:p>
        </w:tc>
      </w:tr>
      <w:tr w:rsidR="00C9468D" w14:paraId="2EA5D18E" w14:textId="77777777">
        <w:tc>
          <w:tcPr>
            <w:tcW w:w="2295" w:type="dxa"/>
          </w:tcPr>
          <w:p w14:paraId="291E55D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LAC</w:t>
            </w:r>
          </w:p>
        </w:tc>
        <w:tc>
          <w:tcPr>
            <w:tcW w:w="7215" w:type="dxa"/>
          </w:tcPr>
          <w:p w14:paraId="0BCF66C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Location Area Code</w:t>
            </w:r>
          </w:p>
        </w:tc>
      </w:tr>
      <w:tr w:rsidR="00C9468D" w14:paraId="0592F8E2" w14:textId="77777777">
        <w:tc>
          <w:tcPr>
            <w:tcW w:w="2295" w:type="dxa"/>
          </w:tcPr>
          <w:p w14:paraId="2A650D7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CI</w:t>
            </w:r>
          </w:p>
        </w:tc>
        <w:tc>
          <w:tcPr>
            <w:tcW w:w="7215" w:type="dxa"/>
          </w:tcPr>
          <w:p w14:paraId="01C1DEF4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Cell ID</w:t>
            </w:r>
          </w:p>
        </w:tc>
      </w:tr>
      <w:tr w:rsidR="00C9468D" w14:paraId="24D9127E" w14:textId="77777777">
        <w:tc>
          <w:tcPr>
            <w:tcW w:w="2295" w:type="dxa"/>
          </w:tcPr>
          <w:p w14:paraId="7262991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RSSI</w:t>
            </w:r>
          </w:p>
        </w:tc>
        <w:tc>
          <w:tcPr>
            <w:tcW w:w="7215" w:type="dxa"/>
          </w:tcPr>
          <w:p w14:paraId="4B9817E2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Received Signal Strength Indicator</w:t>
            </w:r>
          </w:p>
        </w:tc>
      </w:tr>
      <w:tr w:rsidR="00C9468D" w14:paraId="7A100116" w14:textId="77777777">
        <w:tc>
          <w:tcPr>
            <w:tcW w:w="2295" w:type="dxa"/>
          </w:tcPr>
          <w:p w14:paraId="36A73A0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UDP</w:t>
            </w:r>
          </w:p>
        </w:tc>
        <w:tc>
          <w:tcPr>
            <w:tcW w:w="7215" w:type="dxa"/>
          </w:tcPr>
          <w:p w14:paraId="4868DDC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User Datagram Protocol</w:t>
            </w:r>
          </w:p>
        </w:tc>
      </w:tr>
      <w:tr w:rsidR="00C9468D" w14:paraId="252510BA" w14:textId="77777777">
        <w:tc>
          <w:tcPr>
            <w:tcW w:w="2295" w:type="dxa"/>
          </w:tcPr>
          <w:p w14:paraId="5306B03D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SOS</w:t>
            </w:r>
          </w:p>
        </w:tc>
        <w:tc>
          <w:tcPr>
            <w:tcW w:w="7215" w:type="dxa"/>
          </w:tcPr>
          <w:p w14:paraId="42A3E8C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Save Our Ship/Save Our Souls</w:t>
            </w:r>
          </w:p>
        </w:tc>
      </w:tr>
      <w:tr w:rsidR="00C9468D" w14:paraId="6CF0B8DE" w14:textId="77777777">
        <w:tc>
          <w:tcPr>
            <w:tcW w:w="2295" w:type="dxa"/>
          </w:tcPr>
          <w:p w14:paraId="19FF7688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lastRenderedPageBreak/>
              <w:t>CRC</w:t>
            </w:r>
          </w:p>
        </w:tc>
        <w:tc>
          <w:tcPr>
            <w:tcW w:w="7215" w:type="dxa"/>
          </w:tcPr>
          <w:p w14:paraId="7872F367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Cyclic Redundancy Check</w:t>
            </w:r>
          </w:p>
        </w:tc>
      </w:tr>
      <w:tr w:rsidR="00C9468D" w14:paraId="4FD4B48D" w14:textId="77777777">
        <w:tc>
          <w:tcPr>
            <w:tcW w:w="2295" w:type="dxa"/>
          </w:tcPr>
          <w:p w14:paraId="69F0FFA0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NITZ</w:t>
            </w:r>
          </w:p>
        </w:tc>
        <w:tc>
          <w:tcPr>
            <w:tcW w:w="7215" w:type="dxa"/>
          </w:tcPr>
          <w:p w14:paraId="5D8B9B61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</w:rPr>
              <w:t>Network Identity and Time Zone,</w:t>
            </w:r>
          </w:p>
        </w:tc>
      </w:tr>
      <w:tr w:rsidR="00C9468D" w14:paraId="33C6ACAF" w14:textId="77777777">
        <w:tc>
          <w:tcPr>
            <w:tcW w:w="2295" w:type="dxa"/>
          </w:tcPr>
          <w:p w14:paraId="2E1F56AC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GIS</w:t>
            </w:r>
          </w:p>
        </w:tc>
        <w:tc>
          <w:tcPr>
            <w:tcW w:w="7215" w:type="dxa"/>
          </w:tcPr>
          <w:p w14:paraId="034CC8F9" w14:textId="77777777" w:rsidR="00C9468D" w:rsidRDefault="00BC73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Geographic Information System</w:t>
            </w:r>
          </w:p>
        </w:tc>
      </w:tr>
    </w:tbl>
    <w:p w14:paraId="67DB8034" w14:textId="77777777" w:rsidR="00C9468D" w:rsidRDefault="00C9468D">
      <w:pPr>
        <w:rPr>
          <w:b/>
          <w:bCs/>
          <w:sz w:val="24"/>
          <w:szCs w:val="24"/>
        </w:rPr>
      </w:pPr>
    </w:p>
    <w:p w14:paraId="48C9417F" w14:textId="77777777" w:rsidR="00C9468D" w:rsidRDefault="00BC736E">
      <w:pPr>
        <w:pStyle w:val="1"/>
        <w:rPr>
          <w:b/>
          <w:bCs/>
        </w:rPr>
      </w:pPr>
      <w:bookmarkStart w:id="1" w:name="_Toc97972959"/>
      <w:r>
        <w:rPr>
          <w:rFonts w:hint="eastAsia"/>
          <w:b/>
          <w:bCs/>
        </w:rPr>
        <w:t>二：</w:t>
      </w:r>
      <w:r>
        <w:rPr>
          <w:b/>
          <w:bCs/>
        </w:rPr>
        <w:t>Commands sent from e</w:t>
      </w:r>
      <w:r>
        <w:rPr>
          <w:rFonts w:hint="eastAsia"/>
          <w:b/>
          <w:bCs/>
        </w:rPr>
        <w:t xml:space="preserve">nd user </w:t>
      </w:r>
      <w:r>
        <w:rPr>
          <w:b/>
          <w:bCs/>
        </w:rPr>
        <w:t>(device</w:t>
      </w:r>
      <w:r>
        <w:rPr>
          <w:b/>
          <w:bCs/>
          <w:lang w:val="zh-CN"/>
        </w:rPr>
        <w:sym w:font="Wingdings" w:char="F0E0"/>
      </w:r>
      <w:r>
        <w:rPr>
          <w:b/>
          <w:bCs/>
        </w:rPr>
        <w:t xml:space="preserve"> server)</w:t>
      </w:r>
      <w:bookmarkEnd w:id="1"/>
    </w:p>
    <w:p w14:paraId="6BE27F16" w14:textId="77777777" w:rsidR="00C9468D" w:rsidRDefault="00BC736E">
      <w:pPr>
        <w:pStyle w:val="2"/>
        <w:numPr>
          <w:ilvl w:val="0"/>
          <w:numId w:val="1"/>
        </w:numPr>
      </w:pPr>
      <w:bookmarkStart w:id="2" w:name="_Toc97972960"/>
      <w:r>
        <w:rPr>
          <w:rFonts w:hint="eastAsia"/>
        </w:rPr>
        <w:t xml:space="preserve">AP00-Login </w:t>
      </w:r>
      <w:proofErr w:type="gramStart"/>
      <w:r>
        <w:rPr>
          <w:rFonts w:hint="eastAsia"/>
        </w:rPr>
        <w:t>package(</w:t>
      </w:r>
      <w:bookmarkStart w:id="3" w:name="OLE_LINK3"/>
      <w:proofErr w:type="gramEnd"/>
      <w:r>
        <w:rPr>
          <w:rFonts w:hint="eastAsia"/>
        </w:rPr>
        <w:t>responds:</w:t>
      </w:r>
      <w:bookmarkEnd w:id="3"/>
      <w:r>
        <w:rPr>
          <w:rFonts w:hint="eastAsia"/>
        </w:rPr>
        <w:t>BP00)</w:t>
      </w:r>
      <w:bookmarkEnd w:id="2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0659E017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5E55" w14:textId="77777777" w:rsidR="00C9468D" w:rsidRDefault="00BC736E">
            <w:r>
              <w:rPr>
                <w:rFonts w:hint="eastAsia"/>
              </w:rPr>
              <w:t>Example:</w:t>
            </w:r>
          </w:p>
        </w:tc>
      </w:tr>
      <w:tr w:rsidR="00C9468D" w14:paraId="49BBAD9B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738D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AP00</w:t>
            </w:r>
            <w:r>
              <w:rPr>
                <w:rFonts w:ascii="Meiryo" w:eastAsia="Meiryo" w:hAnsi="Meiryo" w:cs="Meiryo"/>
              </w:rPr>
              <w:t>353456789012345#</w:t>
            </w:r>
          </w:p>
        </w:tc>
      </w:tr>
      <w:tr w:rsidR="00C9468D" w14:paraId="595ECF49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F4CA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382A0B6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FE8F" w14:textId="77777777" w:rsidR="00C9468D" w:rsidRDefault="00BC736E">
            <w:r>
              <w:t>IW:</w:t>
            </w:r>
            <w:r>
              <w:rPr>
                <w:rFonts w:hint="eastAsia"/>
              </w:rPr>
              <w:t xml:space="preserve"> Identifier</w:t>
            </w:r>
          </w:p>
          <w:p w14:paraId="162C8207" w14:textId="77777777" w:rsidR="00C9468D" w:rsidRDefault="00BC736E">
            <w:pPr>
              <w:rPr>
                <w:b/>
                <w:bCs/>
              </w:rPr>
            </w:pPr>
            <w:r>
              <w:rPr>
                <w:rStyle w:val="16"/>
              </w:rPr>
              <w:t>AP00</w:t>
            </w:r>
            <w:r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485045C" w14:textId="77777777" w:rsidR="00C9468D" w:rsidRDefault="00BC736E">
            <w:r>
              <w:t>353456789012345: IMEI number of devices, default as 15 digits</w:t>
            </w:r>
          </w:p>
          <w:p w14:paraId="3E0511A4" w14:textId="77777777" w:rsidR="00C9468D" w:rsidRDefault="00BC736E">
            <w:r>
              <w:t>#:</w:t>
            </w:r>
            <w:r>
              <w:rPr>
                <w:rFonts w:hint="eastAsia"/>
              </w:rPr>
              <w:t>Terminator</w:t>
            </w:r>
          </w:p>
        </w:tc>
      </w:tr>
      <w:tr w:rsidR="00C9468D" w14:paraId="617119A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41AE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88B3" w14:textId="77777777" w:rsidR="00C9468D" w:rsidRDefault="00BC736E">
            <w:r>
              <w:rPr>
                <w:rFonts w:hint="eastAsia"/>
              </w:rPr>
              <w:t>platform replies:</w:t>
            </w:r>
          </w:p>
          <w:p w14:paraId="2F9928B9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BP00</w:t>
            </w:r>
            <w:r>
              <w:rPr>
                <w:rFonts w:ascii="Meiryo" w:eastAsia="Meiryo" w:hAnsi="Meiryo" w:cs="Meiryo" w:hint="eastAsia"/>
                <w:bCs/>
              </w:rPr>
              <w:t>,201501011252</w:t>
            </w:r>
            <w:r>
              <w:rPr>
                <w:rFonts w:ascii="Meiryo" w:eastAsia="Meiryo" w:hAnsi="Meiryo" w:cs="Meiryo"/>
                <w:bCs/>
              </w:rPr>
              <w:t>23</w:t>
            </w:r>
            <w:r>
              <w:rPr>
                <w:rFonts w:ascii="Meiryo" w:eastAsia="Meiryo" w:hAnsi="Meiryo" w:cs="Meiryo" w:hint="eastAsia"/>
                <w:bCs/>
              </w:rPr>
              <w:t>,8</w:t>
            </w:r>
            <w:r>
              <w:rPr>
                <w:rFonts w:ascii="Meiryo" w:eastAsia="Meiryo" w:hAnsi="Meiryo" w:cs="Meiryo"/>
              </w:rPr>
              <w:t>#</w:t>
            </w:r>
          </w:p>
          <w:p w14:paraId="21BC180D" w14:textId="77777777" w:rsidR="00C9468D" w:rsidRDefault="00BC736E">
            <w:pPr>
              <w:ind w:left="440" w:hangingChars="200" w:hanging="440"/>
              <w:rPr>
                <w:bCs/>
              </w:rPr>
            </w:pPr>
            <w:r>
              <w:rPr>
                <w:rFonts w:hint="eastAsia"/>
                <w:bCs/>
              </w:rPr>
              <w:t>201501011252</w:t>
            </w:r>
            <w:r>
              <w:rPr>
                <w:bCs/>
              </w:rPr>
              <w:t xml:space="preserve">23 is server time service, the format is year month date hour minute second, </w:t>
            </w:r>
            <w:proofErr w:type="gramStart"/>
            <w:r>
              <w:rPr>
                <w:bCs/>
              </w:rPr>
              <w:t>it’s</w:t>
            </w:r>
            <w:proofErr w:type="gramEnd"/>
            <w:r>
              <w:rPr>
                <w:bCs/>
              </w:rPr>
              <w:t xml:space="preserve"> UTC0 time.</w:t>
            </w:r>
          </w:p>
          <w:p w14:paraId="47F37234" w14:textId="77777777" w:rsidR="00C9468D" w:rsidRDefault="00BC736E">
            <w:pPr>
              <w:ind w:left="440" w:hangingChars="200" w:hanging="440"/>
            </w:pPr>
            <w:r>
              <w:rPr>
                <w:rFonts w:hint="eastAsia"/>
                <w:bCs/>
              </w:rPr>
              <w:t xml:space="preserve"> 8 </w:t>
            </w:r>
            <w:r>
              <w:rPr>
                <w:bCs/>
              </w:rPr>
              <w:t>is the present time zone of server</w:t>
            </w:r>
          </w:p>
        </w:tc>
      </w:tr>
      <w:tr w:rsidR="00C9468D" w14:paraId="5A8B5AD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9AB9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90BC" w14:textId="77777777" w:rsidR="00C9468D" w:rsidRDefault="00BC736E">
            <w:pPr>
              <w:ind w:left="240" w:hangingChars="100" w:hanging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l</w:t>
            </w:r>
            <w:r>
              <w:rPr>
                <w:rFonts w:hint="eastAsia"/>
                <w:sz w:val="24"/>
                <w:szCs w:val="24"/>
              </w:rPr>
              <w:t xml:space="preserve">ogin package </w:t>
            </w:r>
            <w:proofErr w:type="gramStart"/>
            <w:r>
              <w:rPr>
                <w:rFonts w:hint="eastAsia"/>
                <w:sz w:val="24"/>
                <w:szCs w:val="24"/>
              </w:rPr>
              <w:t>will  be</w:t>
            </w:r>
            <w:proofErr w:type="gramEnd"/>
            <w:r>
              <w:rPr>
                <w:rFonts w:hint="eastAsia"/>
                <w:sz w:val="24"/>
                <w:szCs w:val="24"/>
              </w:rPr>
              <w:t xml:space="preserve"> sent every time the device connects with</w:t>
            </w:r>
            <w:r>
              <w:rPr>
                <w:sz w:val="24"/>
                <w:szCs w:val="24"/>
              </w:rPr>
              <w:t xml:space="preserve"> server.</w:t>
            </w:r>
          </w:p>
        </w:tc>
      </w:tr>
    </w:tbl>
    <w:p w14:paraId="2F29663E" w14:textId="77777777" w:rsidR="00C9468D" w:rsidRDefault="00BC736E">
      <w:pPr>
        <w:pStyle w:val="2"/>
        <w:numPr>
          <w:ilvl w:val="0"/>
          <w:numId w:val="1"/>
        </w:numPr>
      </w:pPr>
      <w:bookmarkStart w:id="4" w:name="_Toc97972961"/>
      <w:r>
        <w:rPr>
          <w:rFonts w:hint="eastAsia"/>
        </w:rPr>
        <w:t xml:space="preserve">AP01 </w:t>
      </w:r>
      <w:r>
        <w:t>Locating package,</w:t>
      </w:r>
      <w:r>
        <w:rPr>
          <w:rFonts w:hint="eastAsia"/>
        </w:rPr>
        <w:t xml:space="preserve"> GPS+LBS+S</w:t>
      </w:r>
      <w:r>
        <w:t>tatus</w:t>
      </w:r>
      <w:r>
        <w:rPr>
          <w:rFonts w:hint="eastAsia"/>
        </w:rPr>
        <w:t>+</w:t>
      </w:r>
      <w:r>
        <w:t>Base</w:t>
      </w:r>
      <w:r>
        <w:rPr>
          <w:rFonts w:hint="eastAsia"/>
        </w:rPr>
        <w:t xml:space="preserve"> +WIFI</w:t>
      </w:r>
      <w:r>
        <w:t xml:space="preserve"> combining package</w:t>
      </w:r>
      <w:r>
        <w:rPr>
          <w:rFonts w:hint="eastAsia"/>
        </w:rPr>
        <w:t xml:space="preserve"> (responds</w:t>
      </w:r>
      <w:proofErr w:type="gramStart"/>
      <w:r>
        <w:rPr>
          <w:rFonts w:hint="eastAsia"/>
        </w:rPr>
        <w:t>:BP01</w:t>
      </w:r>
      <w:proofErr w:type="gramEnd"/>
      <w:r>
        <w:rPr>
          <w:rFonts w:hint="eastAsia"/>
        </w:rPr>
        <w:t>)</w:t>
      </w:r>
      <w:bookmarkEnd w:id="4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68D1FF0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1477" w14:textId="77777777" w:rsidR="00C9468D" w:rsidRDefault="00BC736E">
            <w:r>
              <w:rPr>
                <w:rFonts w:hint="eastAsia"/>
              </w:rPr>
              <w:t>Example:</w:t>
            </w:r>
          </w:p>
        </w:tc>
      </w:tr>
      <w:tr w:rsidR="00F47481" w:rsidRPr="00F47481" w14:paraId="4390DE83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B684" w14:textId="77777777" w:rsidR="00C9468D" w:rsidRPr="00F47481" w:rsidRDefault="00BC736E">
            <w:pPr>
              <w:rPr>
                <w:rFonts w:ascii="Meiryo" w:eastAsia="Meiryo" w:hAnsi="Meiryo" w:cs="Meiryo"/>
              </w:rPr>
            </w:pP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AP01</w:t>
            </w:r>
            <w:r w:rsidRPr="00F47481">
              <w:rPr>
                <w:rFonts w:ascii="Meiryo" w:eastAsia="Meiryo" w:hAnsi="Meiryo" w:cs="Meiryo"/>
              </w:rPr>
              <w:t>080524A2232.9806N11404.9355E000.1061830323.8706000908000102,460,0,9520,3671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Meiryo" w:eastAsia="Meiryo" w:hAnsi="Meiryo" w:cs="Meiryo"/>
              </w:rPr>
              <w:t>Home|74-DE-2B-44-88-8C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 xml:space="preserve"> Home1|74-DE-2B-44-88-8C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 xml:space="preserve"> Home</w:t>
            </w:r>
            <w:r w:rsidRPr="00F47481">
              <w:rPr>
                <w:rFonts w:ascii="Meiryo" w:eastAsia="Meiryo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F47481" w:rsidRPr="00F47481" w14:paraId="6C4E99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2B65" w14:textId="77777777" w:rsidR="00C9468D" w:rsidRPr="00F47481" w:rsidRDefault="00BC736E">
            <w:r w:rsidRPr="00F47481">
              <w:rPr>
                <w:rFonts w:hint="eastAsia"/>
              </w:rPr>
              <w:t>Notice:</w:t>
            </w:r>
          </w:p>
        </w:tc>
      </w:tr>
      <w:tr w:rsidR="00F47481" w:rsidRPr="00F47481" w14:paraId="7FE4A4E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05B4" w14:textId="77777777" w:rsidR="00C9468D" w:rsidRPr="00F47481" w:rsidRDefault="00BC736E">
            <w:r w:rsidRPr="00F47481">
              <w:t>I</w:t>
            </w:r>
            <w:r w:rsidRPr="00F47481">
              <w:rPr>
                <w:rFonts w:hint="eastAsia"/>
              </w:rPr>
              <w:t xml:space="preserve">W Identifier </w:t>
            </w:r>
          </w:p>
          <w:p w14:paraId="0B247DDF" w14:textId="77777777" w:rsidR="00C9468D" w:rsidRPr="00F47481" w:rsidRDefault="00BC736E">
            <w:pPr>
              <w:rPr>
                <w:b/>
                <w:bCs/>
              </w:rPr>
            </w:pPr>
            <w:r w:rsidRPr="00F47481">
              <w:rPr>
                <w:rFonts w:hint="eastAsia"/>
              </w:rPr>
              <w:t>AP01:</w:t>
            </w:r>
            <w:r w:rsidRPr="00F47481">
              <w:rPr>
                <w:rFonts w:hint="eastAsia"/>
                <w:b/>
                <w:bCs/>
              </w:rPr>
              <w:t xml:space="preserve"> Command word</w:t>
            </w:r>
          </w:p>
          <w:p w14:paraId="11FD7F53" w14:textId="77777777" w:rsidR="00C9468D" w:rsidRPr="00F47481" w:rsidRDefault="00BC736E">
            <w:r w:rsidRPr="00F47481">
              <w:rPr>
                <w:rFonts w:hint="eastAsia"/>
              </w:rPr>
              <w:lastRenderedPageBreak/>
              <w:t>080524:</w:t>
            </w:r>
            <w:r w:rsidRPr="00F47481">
              <w:t xml:space="preserve"> 24</w:t>
            </w:r>
            <w:r w:rsidRPr="00F47481">
              <w:rPr>
                <w:vertAlign w:val="superscript"/>
              </w:rPr>
              <w:t>th</w:t>
            </w:r>
            <w:r w:rsidRPr="00F47481">
              <w:t xml:space="preserve"> May </w:t>
            </w:r>
            <w:r w:rsidRPr="00F47481">
              <w:rPr>
                <w:rFonts w:hint="eastAsia"/>
              </w:rPr>
              <w:t xml:space="preserve"> 2008 </w:t>
            </w:r>
          </w:p>
          <w:p w14:paraId="450A462E" w14:textId="77777777" w:rsidR="00C9468D" w:rsidRPr="00F47481" w:rsidRDefault="00BC736E">
            <w:r w:rsidRPr="00F47481">
              <w:rPr>
                <w:rFonts w:hint="eastAsia"/>
              </w:rPr>
              <w:t>A: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A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shows valid data</w:t>
            </w:r>
            <w:r w:rsidRPr="00F47481">
              <w:t>,</w:t>
            </w:r>
            <w:proofErr w:type="gramStart"/>
            <w:r w:rsidRPr="00F47481">
              <w:rPr>
                <w:rFonts w:hint="eastAsia"/>
              </w:rPr>
              <w:t>”</w:t>
            </w:r>
            <w:proofErr w:type="gramEnd"/>
            <w:r w:rsidRPr="00F47481">
              <w:rPr>
                <w:rFonts w:hint="eastAsia"/>
              </w:rPr>
              <w:t>V</w:t>
            </w:r>
            <w:proofErr w:type="gramStart"/>
            <w:r w:rsidRPr="00F47481">
              <w:rPr>
                <w:rFonts w:hint="eastAsia"/>
              </w:rPr>
              <w:t>”</w:t>
            </w:r>
            <w:proofErr w:type="gramEnd"/>
            <w:r w:rsidRPr="00F47481">
              <w:rPr>
                <w:rFonts w:hint="eastAsia"/>
              </w:rPr>
              <w:t>shows invalid data</w:t>
            </w:r>
            <w:r w:rsidRPr="00F47481">
              <w:t xml:space="preserve"> and will get LBS data</w:t>
            </w:r>
          </w:p>
          <w:p w14:paraId="363320F0" w14:textId="77777777" w:rsidR="00C9468D" w:rsidRPr="00F47481" w:rsidRDefault="00BC736E">
            <w:r w:rsidRPr="00F47481">
              <w:rPr>
                <w:rFonts w:hint="eastAsia"/>
              </w:rPr>
              <w:t xml:space="preserve">2232.9806N11404.9355E000.1: </w:t>
            </w:r>
            <w:r w:rsidRPr="00F47481">
              <w:t>22 degrees north latitude 32.9806 points</w:t>
            </w:r>
            <w:r w:rsidRPr="00F47481">
              <w:rPr>
                <w:rFonts w:hint="eastAsia"/>
              </w:rPr>
              <w:t>，</w:t>
            </w:r>
            <w:r w:rsidRPr="00F47481">
              <w:t>114 degrees east longitude 04.9355 points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s</w:t>
            </w:r>
            <w:r w:rsidRPr="00F47481">
              <w:t xml:space="preserve">peed is </w:t>
            </w:r>
            <w:r w:rsidRPr="00F47481">
              <w:rPr>
                <w:rFonts w:hint="eastAsia"/>
              </w:rPr>
              <w:t>000.1 km/h</w:t>
            </w:r>
            <w:r w:rsidRPr="00F47481">
              <w:rPr>
                <w:rFonts w:hint="eastAsia"/>
              </w:rPr>
              <w:t>，</w:t>
            </w:r>
            <w:r w:rsidRPr="00F47481">
              <w:t>it</w:t>
            </w:r>
            <w:proofErr w:type="gramStart"/>
            <w:r w:rsidRPr="00F47481">
              <w:t>’</w:t>
            </w:r>
            <w:proofErr w:type="gramEnd"/>
            <w:r w:rsidRPr="00F47481">
              <w:t>s</w:t>
            </w:r>
            <w:r w:rsidRPr="00F47481">
              <w:rPr>
                <w:rFonts w:hint="eastAsia"/>
              </w:rPr>
              <w:t xml:space="preserve"> default as 0 if the </w:t>
            </w:r>
            <w:r w:rsidRPr="00F47481">
              <w:t>latitude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and longitude are invalid</w:t>
            </w:r>
            <w:r w:rsidRPr="00F47481">
              <w:rPr>
                <w:rFonts w:hint="eastAsia"/>
              </w:rPr>
              <w:t>,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such as 0000.0000N00000.0000E</w:t>
            </w:r>
          </w:p>
          <w:p w14:paraId="628362F0" w14:textId="77777777" w:rsidR="00C9468D" w:rsidRPr="00F47481" w:rsidRDefault="00BC736E">
            <w:r w:rsidRPr="00F47481">
              <w:rPr>
                <w:rFonts w:hint="eastAsia"/>
              </w:rPr>
              <w:t xml:space="preserve">061830: </w:t>
            </w:r>
            <w:r w:rsidRPr="00F47481">
              <w:t xml:space="preserve">GMT 06:18:30 </w:t>
            </w:r>
          </w:p>
          <w:p w14:paraId="65778387" w14:textId="77777777" w:rsidR="00C9468D" w:rsidRPr="00F47481" w:rsidRDefault="00BC736E">
            <w:r w:rsidRPr="00F47481">
              <w:rPr>
                <w:rFonts w:hint="eastAsia"/>
              </w:rPr>
              <w:t>323.87:</w:t>
            </w:r>
            <w:r w:rsidRPr="00F47481">
              <w:t>direction angle is</w:t>
            </w:r>
            <w:r w:rsidRPr="00F47481">
              <w:rPr>
                <w:rFonts w:hint="eastAsia"/>
              </w:rPr>
              <w:t xml:space="preserve"> 323.87</w:t>
            </w:r>
            <w:r w:rsidRPr="00F47481">
              <w:rPr>
                <w:rFonts w:hint="eastAsia"/>
              </w:rPr>
              <w:t>°</w:t>
            </w:r>
          </w:p>
          <w:p w14:paraId="34FDB2ED" w14:textId="77777777" w:rsidR="00C9468D" w:rsidRPr="00F47481" w:rsidRDefault="00BC736E">
            <w:r w:rsidRPr="00F47481">
              <w:rPr>
                <w:rFonts w:hint="eastAsia"/>
              </w:rPr>
              <w:t>06000908000102: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060</w:t>
            </w:r>
            <w:r w:rsidRPr="00F47481">
              <w:t xml:space="preserve"> is GSM signal,009 is  the number of satellites,080 is battery level,</w:t>
            </w:r>
            <w:r w:rsidRPr="00F47481">
              <w:rPr>
                <w:rFonts w:hint="eastAsia"/>
              </w:rPr>
              <w:t xml:space="preserve"> 0</w:t>
            </w:r>
            <w:r w:rsidRPr="00F47481">
              <w:t xml:space="preserve"> is remaining space</w:t>
            </w:r>
            <w:r w:rsidRPr="00F47481">
              <w:rPr>
                <w:rFonts w:hint="eastAsia"/>
              </w:rPr>
              <w:t>,01</w:t>
            </w:r>
            <w:r w:rsidRPr="00F47481">
              <w:t xml:space="preserve"> is fortification state,02 is working mode,</w:t>
            </w:r>
            <w:r w:rsidRPr="00F47481">
              <w:rPr>
                <w:rFonts w:hint="eastAsia"/>
              </w:rPr>
              <w:t xml:space="preserve"> (</w:t>
            </w:r>
            <w:r w:rsidRPr="00F47481">
              <w:t>it shows none setting if fortification and working mode are 00</w:t>
            </w:r>
            <w:r w:rsidRPr="00F47481">
              <w:rPr>
                <w:rFonts w:hint="eastAsia"/>
              </w:rPr>
              <w:t>)</w:t>
            </w:r>
          </w:p>
          <w:p w14:paraId="03C6029F" w14:textId="77777777" w:rsidR="00C9468D" w:rsidRPr="00F47481" w:rsidRDefault="00BC736E">
            <w:r w:rsidRPr="00F47481">
              <w:rPr>
                <w:rFonts w:hint="eastAsia"/>
              </w:rPr>
              <w:t>460,0,9520,3671 : LBS</w:t>
            </w:r>
            <w:r w:rsidRPr="00F47481">
              <w:t xml:space="preserve"> is base data</w:t>
            </w:r>
            <w:r w:rsidRPr="00F47481">
              <w:rPr>
                <w:rFonts w:hint="eastAsia"/>
              </w:rPr>
              <w:t xml:space="preserve"> MCC</w:t>
            </w:r>
            <w:r w:rsidRPr="00F47481">
              <w:t xml:space="preserve"> </w:t>
            </w:r>
            <w:bookmarkStart w:id="5" w:name="OLE_LINK4"/>
            <w:bookmarkStart w:id="6" w:name="OLE_LINK5"/>
            <w:r w:rsidRPr="00F47481">
              <w:t>is country code</w:t>
            </w:r>
            <w:bookmarkEnd w:id="5"/>
            <w:bookmarkEnd w:id="6"/>
            <w:r w:rsidRPr="00F47481">
              <w:rPr>
                <w:rFonts w:hint="eastAsia"/>
              </w:rPr>
              <w:t>,460 means China,0:MNC,0</w:t>
            </w:r>
            <w:r w:rsidRPr="00F47481">
              <w:t xml:space="preserve"> is moving</w:t>
            </w:r>
            <w:r w:rsidRPr="00F47481">
              <w:rPr>
                <w:rFonts w:hint="eastAsia"/>
              </w:rPr>
              <w:t>,9520:LAC,</w:t>
            </w:r>
            <w:r w:rsidRPr="00F47481">
              <w:t>decimal</w:t>
            </w:r>
            <w:r w:rsidRPr="00F47481">
              <w:rPr>
                <w:rFonts w:hint="eastAsia"/>
              </w:rPr>
              <w:t>,3671,CID,</w:t>
            </w:r>
            <w:r w:rsidRPr="00F47481">
              <w:t xml:space="preserve"> decimal</w:t>
            </w:r>
          </w:p>
          <w:p w14:paraId="5E5F3D0A" w14:textId="77777777" w:rsidR="00C9468D" w:rsidRPr="00F47481" w:rsidRDefault="00BC736E">
            <w:r w:rsidRPr="00F47481">
              <w:rPr>
                <w:rFonts w:hint="eastAsia"/>
              </w:rPr>
              <w:t>If state in GPS package is V or latitude and longitude are</w:t>
            </w:r>
            <w:r w:rsidRPr="00F47481">
              <w:t xml:space="preserve"> </w:t>
            </w:r>
            <w:proofErr w:type="gramStart"/>
            <w:r w:rsidRPr="00F47481">
              <w:t>“</w:t>
            </w:r>
            <w:r w:rsidRPr="00F47481">
              <w:rPr>
                <w:rFonts w:hint="eastAsia"/>
              </w:rPr>
              <w:t xml:space="preserve"> 0000.0000N00000.0000E</w:t>
            </w:r>
            <w:proofErr w:type="gramEnd"/>
            <w:r w:rsidRPr="00F47481">
              <w:t>”</w:t>
            </w:r>
            <w:r w:rsidRPr="00F47481">
              <w:rPr>
                <w:rFonts w:hint="eastAsia"/>
              </w:rPr>
              <w:t>,it will get LBS data.</w:t>
            </w:r>
          </w:p>
          <w:p w14:paraId="06B59A14" w14:textId="77777777" w:rsidR="00C9468D" w:rsidRPr="00F47481" w:rsidRDefault="00BC736E">
            <w:r w:rsidRPr="00F47481">
              <w:t xml:space="preserve"> Home|74-DE-2B-44-88-8C</w:t>
            </w:r>
            <w:r w:rsidRPr="00F47481">
              <w:rPr>
                <w:rFonts w:hint="eastAsia"/>
              </w:rPr>
              <w:t xml:space="preserve">|97 : </w:t>
            </w:r>
            <w:r w:rsidRPr="00F47481">
              <w:t>one set of</w:t>
            </w:r>
            <w:r w:rsidRPr="00F47481">
              <w:rPr>
                <w:rFonts w:hint="eastAsia"/>
              </w:rPr>
              <w:t xml:space="preserve"> WIFI </w:t>
            </w:r>
            <w:r w:rsidRPr="00F47481">
              <w:t>information</w:t>
            </w:r>
            <w:r w:rsidRPr="00F47481">
              <w:rPr>
                <w:rFonts w:hint="eastAsia"/>
              </w:rPr>
              <w:t>，</w:t>
            </w:r>
            <w:r w:rsidRPr="00F47481">
              <w:t>Home</w:t>
            </w:r>
            <w:r w:rsidRPr="00F47481">
              <w:rPr>
                <w:rFonts w:hint="eastAsia"/>
              </w:rPr>
              <w:t xml:space="preserve"> is SSID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 xml:space="preserve"> 74-DE-2B-44-88-8C is 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97</w:t>
            </w:r>
            <w:r w:rsidRPr="00F47481">
              <w:t xml:space="preserve"> is signal strength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vari</w:t>
            </w:r>
            <w:r w:rsidRPr="00F47481">
              <w:t>a</w:t>
            </w:r>
            <w:r w:rsidRPr="00F47481">
              <w:rPr>
                <w:rFonts w:hint="eastAsia"/>
              </w:rPr>
              <w:t>ble</w:t>
            </w:r>
            <w:r w:rsidRPr="00F47481">
              <w:t>s</w:t>
            </w:r>
            <w:r w:rsidRPr="00F47481">
              <w:rPr>
                <w:rFonts w:hint="eastAsia"/>
              </w:rPr>
              <w:t xml:space="preserve">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|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 xml:space="preserve">,wifi information can be multiple sets and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 xml:space="preserve"> 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ascii="Meiryo" w:eastAsia="Meiryo" w:hAnsi="Meiryo" w:cs="Meiryo" w:hint="eastAsia"/>
              </w:rPr>
              <w:t>&amp;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.</w:t>
            </w:r>
            <w:r w:rsidRPr="00F47481">
              <w:t xml:space="preserve"> </w:t>
            </w:r>
          </w:p>
        </w:tc>
      </w:tr>
      <w:tr w:rsidR="00F47481" w:rsidRPr="00F47481" w14:paraId="2D8B83B8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9E71" w14:textId="77777777" w:rsidR="00C9468D" w:rsidRPr="00F47481" w:rsidRDefault="00BC736E">
            <w:pPr>
              <w:rPr>
                <w:rFonts w:ascii="宋体"/>
              </w:rPr>
            </w:pPr>
            <w:r w:rsidRPr="00F47481"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FFD7" w14:textId="77777777" w:rsidR="00C9468D" w:rsidRPr="00F47481" w:rsidRDefault="00BC736E">
            <w:r w:rsidRPr="00F47481">
              <w:rPr>
                <w:rFonts w:hint="eastAsia"/>
              </w:rPr>
              <w:t>platform replies:</w:t>
            </w:r>
            <w:r w:rsidRPr="00F47481">
              <w:br/>
            </w: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BP01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F47481" w:rsidRPr="00F47481" w14:paraId="03197D4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FA0E" w14:textId="77777777" w:rsidR="00C9468D" w:rsidRPr="00F47481" w:rsidRDefault="00BC736E">
            <w:bookmarkStart w:id="7" w:name="OLE_LINK7"/>
            <w:bookmarkStart w:id="8" w:name="OLE_LINK6"/>
            <w:r w:rsidRPr="00F47481">
              <w:rPr>
                <w:rFonts w:hint="eastAsia"/>
              </w:rPr>
              <w:t>Notice:</w:t>
            </w:r>
            <w:bookmarkEnd w:id="7"/>
            <w:bookmarkEnd w:id="8"/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C2DD" w14:textId="77777777" w:rsidR="00C9468D" w:rsidRPr="00F47481" w:rsidRDefault="00C9468D">
            <w:pPr>
              <w:rPr>
                <w:sz w:val="24"/>
                <w:szCs w:val="24"/>
              </w:rPr>
            </w:pPr>
          </w:p>
        </w:tc>
      </w:tr>
    </w:tbl>
    <w:p w14:paraId="03E85408" w14:textId="77777777" w:rsidR="00C9468D" w:rsidRPr="00F47481" w:rsidRDefault="00BC736E">
      <w:pPr>
        <w:pStyle w:val="2"/>
        <w:numPr>
          <w:ilvl w:val="0"/>
          <w:numId w:val="1"/>
        </w:numPr>
      </w:pPr>
      <w:bookmarkStart w:id="9" w:name="_Toc97972962"/>
      <w:r w:rsidRPr="00F47481">
        <w:rPr>
          <w:rFonts w:hint="eastAsia"/>
        </w:rPr>
        <w:t>AP0</w:t>
      </w:r>
      <w:r w:rsidRPr="00F47481">
        <w:t>2</w:t>
      </w:r>
      <w:r w:rsidRPr="00F47481">
        <w:rPr>
          <w:rFonts w:hint="eastAsia"/>
        </w:rPr>
        <w:t xml:space="preserve"> </w:t>
      </w:r>
      <w:r w:rsidRPr="00F47481">
        <w:t>Multiple bases locating package</w:t>
      </w:r>
      <w:r w:rsidRPr="00F47481">
        <w:rPr>
          <w:rFonts w:hint="eastAsia"/>
        </w:rPr>
        <w:t xml:space="preserve"> (responds</w:t>
      </w:r>
      <w:proofErr w:type="gramStart"/>
      <w:r w:rsidRPr="00F47481">
        <w:rPr>
          <w:rFonts w:hint="eastAsia"/>
        </w:rPr>
        <w:t>:BP0</w:t>
      </w:r>
      <w:r w:rsidRPr="00F47481">
        <w:t>2</w:t>
      </w:r>
      <w:proofErr w:type="gramEnd"/>
      <w:r w:rsidRPr="00F47481">
        <w:rPr>
          <w:rFonts w:hint="eastAsia"/>
        </w:rPr>
        <w:t>)</w:t>
      </w:r>
      <w:bookmarkEnd w:id="9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F47481" w:rsidRPr="00F47481" w14:paraId="42A03B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69B7" w14:textId="77777777" w:rsidR="00C9468D" w:rsidRPr="00F47481" w:rsidRDefault="00BC736E">
            <w:r w:rsidRPr="00F47481">
              <w:rPr>
                <w:rFonts w:hint="eastAsia"/>
              </w:rPr>
              <w:t>Example</w:t>
            </w:r>
            <w:r w:rsidRPr="00F47481">
              <w:rPr>
                <w:rFonts w:hint="eastAsia"/>
              </w:rPr>
              <w:t>：</w:t>
            </w:r>
          </w:p>
        </w:tc>
      </w:tr>
      <w:tr w:rsidR="00F47481" w:rsidRPr="00F47481" w14:paraId="71A753E5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D11F" w14:textId="77777777" w:rsidR="00C9468D" w:rsidRPr="00F47481" w:rsidRDefault="00BC736E">
            <w:pPr>
              <w:rPr>
                <w:rFonts w:ascii="Meiryo" w:eastAsia="Meiryo" w:hAnsi="Meiryo" w:cs="Meiryo"/>
              </w:rPr>
            </w:pPr>
            <w:r w:rsidRPr="00F47481">
              <w:rPr>
                <w:rFonts w:ascii="Meiryo" w:eastAsia="Meiryo" w:hAnsi="Meiryo" w:cs="Meiryo"/>
              </w:rPr>
              <w:t>IW</w:t>
            </w:r>
            <w:r w:rsidRPr="00F47481">
              <w:rPr>
                <w:rStyle w:val="16"/>
                <w:rFonts w:ascii="Meiryo" w:eastAsia="Meiryo" w:hAnsi="Meiryo" w:cs="Meiryo"/>
                <w:color w:val="auto"/>
              </w:rPr>
              <w:t>AP02,</w:t>
            </w:r>
            <w:r w:rsidRPr="00F47481">
              <w:rPr>
                <w:rStyle w:val="16"/>
                <w:rFonts w:ascii="Meiryo" w:eastAsia="Meiryo" w:hAnsi="Meiryo" w:cs="Meiryo"/>
                <w:i w:val="0"/>
                <w:color w:val="auto"/>
              </w:rPr>
              <w:t>zh_cn,0,7,</w:t>
            </w:r>
            <w:r w:rsidRPr="00F47481">
              <w:rPr>
                <w:rFonts w:ascii="Meiryo" w:eastAsia="Meiryo" w:hAnsi="Meiryo" w:cs="Meiryo"/>
              </w:rPr>
              <w:t>460,0,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3671</w:t>
            </w:r>
            <w:r w:rsidRPr="00F47481">
              <w:rPr>
                <w:rFonts w:ascii="Meiryo" w:eastAsia="华文新魏" w:hAnsi="Meiryo" w:cs="Meiryo" w:hint="eastAsia"/>
              </w:rPr>
              <w:t>|13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2</w:t>
            </w:r>
            <w:r w:rsidRPr="00F47481">
              <w:rPr>
                <w:rFonts w:ascii="Meiryo" w:eastAsia="华文新魏" w:hAnsi="Meiryo" w:cs="Meiryo" w:hint="eastAsia"/>
              </w:rPr>
              <w:t>|12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3</w:t>
            </w:r>
            <w:r w:rsidRPr="00F47481">
              <w:rPr>
                <w:rFonts w:ascii="Meiryo" w:eastAsia="华文新魏" w:hAnsi="Meiryo" w:cs="Meiryo" w:hint="eastAsia"/>
              </w:rPr>
              <w:t>|11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4</w:t>
            </w:r>
            <w:r w:rsidRPr="00F47481">
              <w:rPr>
                <w:rFonts w:ascii="Meiryo" w:eastAsia="华文新魏" w:hAnsi="Meiryo" w:cs="Meiryo" w:hint="eastAsia"/>
              </w:rPr>
              <w:t>|10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5</w:t>
            </w:r>
            <w:r w:rsidRPr="00F47481">
              <w:rPr>
                <w:rFonts w:ascii="Meiryo" w:eastAsia="华文新魏" w:hAnsi="Meiryo" w:cs="Meiryo" w:hint="eastAsia"/>
              </w:rPr>
              <w:t>|9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6</w:t>
            </w:r>
            <w:r w:rsidRPr="00F47481">
              <w:rPr>
                <w:rFonts w:ascii="Meiryo" w:eastAsia="华文新魏" w:hAnsi="Meiryo" w:cs="Meiryo" w:hint="eastAsia"/>
              </w:rPr>
              <w:t>|8</w:t>
            </w:r>
            <w:r w:rsidRPr="00F47481">
              <w:rPr>
                <w:rFonts w:ascii="Meiryo" w:eastAsia="Meiryo" w:hAnsi="Meiryo" w:cs="Meiryo"/>
              </w:rPr>
              <w:t>,</w:t>
            </w:r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</w:t>
            </w:r>
            <w:r w:rsidRPr="00F47481">
              <w:rPr>
                <w:rFonts w:ascii="Meiryo" w:eastAsia="Meiryo" w:hAnsi="Meiryo" w:cs="Meiryo"/>
              </w:rPr>
              <w:t>7</w:t>
            </w:r>
            <w:r w:rsidRPr="00F47481">
              <w:rPr>
                <w:rFonts w:ascii="Meiryo" w:eastAsia="华文新魏" w:hAnsi="Meiryo" w:cs="Meiryo" w:hint="eastAsia"/>
              </w:rPr>
              <w:t>|7,4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华文新魏" w:eastAsia="华文新魏" w:hAnsi="Meiryo" w:cs="Meiryo" w:hint="eastAsia"/>
              </w:rPr>
              <w:t>1</w:t>
            </w:r>
            <w:r w:rsidRPr="00F47481">
              <w:rPr>
                <w:rFonts w:ascii="Meiryo" w:eastAsia="Meiryo" w:hAnsi="Meiryo" w:cs="Meiryo"/>
              </w:rPr>
              <w:t>|D8-24-BD-79-FA-1F|59&amp;</w:t>
            </w:r>
            <w:r w:rsidRPr="00F47481">
              <w:rPr>
                <w:rFonts w:ascii="华文新魏" w:eastAsia="华文新魏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|3C-46-D8-6D-CE-01|81&amp;</w:t>
            </w:r>
            <w:r w:rsidRPr="00F47481">
              <w:rPr>
                <w:rFonts w:ascii="华文新魏" w:eastAsia="华文新魏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|0C-4C-39-1A-7C-65|69&amp;</w:t>
            </w:r>
            <w:r w:rsidRPr="00F47481">
              <w:rPr>
                <w:rFonts w:ascii="华文新魏" w:eastAsia="华文新魏" w:hAnsi="Meiryo" w:cs="Meiryo" w:hint="eastAsia"/>
              </w:rPr>
              <w:t>4</w:t>
            </w:r>
            <w:r w:rsidRPr="00F47481">
              <w:rPr>
                <w:rFonts w:ascii="Meiryo" w:eastAsia="Meiryo" w:hAnsi="Meiryo" w:cs="Meiryo"/>
              </w:rPr>
              <w:t>|70-A8-E3-5D-D7-C0|65#</w:t>
            </w:r>
          </w:p>
        </w:tc>
      </w:tr>
      <w:tr w:rsidR="00F47481" w:rsidRPr="00F47481" w14:paraId="33A604A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7CE4" w14:textId="77777777" w:rsidR="00C9468D" w:rsidRPr="00F47481" w:rsidRDefault="00BC736E">
            <w:r w:rsidRPr="00F47481">
              <w:rPr>
                <w:rFonts w:hint="eastAsia"/>
              </w:rPr>
              <w:t>Notice:</w:t>
            </w:r>
          </w:p>
        </w:tc>
      </w:tr>
      <w:tr w:rsidR="00F47481" w:rsidRPr="00F47481" w14:paraId="1AE4C9B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567D" w14:textId="77777777" w:rsidR="00C9468D" w:rsidRPr="00F47481" w:rsidRDefault="00BC736E">
            <w:r w:rsidRPr="00F47481">
              <w:t>I</w:t>
            </w:r>
            <w:r w:rsidRPr="00F47481">
              <w:rPr>
                <w:rFonts w:hint="eastAsia"/>
              </w:rPr>
              <w:t>W</w:t>
            </w:r>
            <w:r w:rsidRPr="00F47481">
              <w:t xml:space="preserve"> </w:t>
            </w:r>
            <w:r w:rsidRPr="00F47481">
              <w:rPr>
                <w:rFonts w:hint="eastAsia"/>
              </w:rPr>
              <w:t>Identifier</w:t>
            </w:r>
          </w:p>
          <w:p w14:paraId="5818B3A1" w14:textId="77777777" w:rsidR="00C9468D" w:rsidRPr="00F47481" w:rsidRDefault="00BC736E">
            <w:r w:rsidRPr="00F47481">
              <w:rPr>
                <w:rFonts w:hint="eastAsia"/>
              </w:rPr>
              <w:t>AP0</w:t>
            </w:r>
            <w:r w:rsidRPr="00F47481">
              <w:t>2</w:t>
            </w:r>
            <w:r w:rsidRPr="00F47481">
              <w:rPr>
                <w:rFonts w:hint="eastAsia"/>
              </w:rPr>
              <w:t>:</w:t>
            </w:r>
            <w:r w:rsidRPr="00F47481">
              <w:rPr>
                <w:rFonts w:hint="eastAsia"/>
                <w:b/>
                <w:bCs/>
              </w:rPr>
              <w:t xml:space="preserve"> Command word</w:t>
            </w:r>
          </w:p>
          <w:p w14:paraId="46B00680" w14:textId="77777777" w:rsidR="00C9468D" w:rsidRPr="00F47481" w:rsidRDefault="00BC736E">
            <w:r w:rsidRPr="00F47481">
              <w:t>zh_cn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language notice</w:t>
            </w:r>
          </w:p>
          <w:p w14:paraId="69F63344" w14:textId="1C464486" w:rsidR="00C9468D" w:rsidRPr="00F47481" w:rsidRDefault="00BC736E">
            <w:r w:rsidRPr="00F47481">
              <w:t>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reply </w:t>
            </w:r>
            <w:r w:rsidRPr="00F47481">
              <w:rPr>
                <w:rFonts w:hint="eastAsia"/>
              </w:rPr>
              <w:t>flag</w:t>
            </w:r>
            <w:r w:rsidRPr="00F47481">
              <w:rPr>
                <w:rFonts w:hint="eastAsia"/>
              </w:rPr>
              <w:t>，</w:t>
            </w:r>
            <w:r w:rsidR="00304704" w:rsidRPr="00F47481">
              <w:rPr>
                <w:rFonts w:hint="eastAsia"/>
              </w:rPr>
              <w:t>not use</w:t>
            </w:r>
            <w:r w:rsidRPr="00F47481">
              <w:t>.</w:t>
            </w:r>
          </w:p>
          <w:p w14:paraId="25199E95" w14:textId="77777777" w:rsidR="00C9468D" w:rsidRPr="00F47481" w:rsidRDefault="00BC736E">
            <w:r w:rsidRPr="00F47481">
              <w:lastRenderedPageBreak/>
              <w:t>7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7 sets of bases</w:t>
            </w:r>
          </w:p>
          <w:p w14:paraId="62E57CAA" w14:textId="77777777" w:rsidR="00C9468D" w:rsidRPr="00F47481" w:rsidRDefault="00BC736E">
            <w:r w:rsidRPr="00F47481">
              <w:t>460</w:t>
            </w:r>
            <w:r w:rsidRPr="00F47481">
              <w:rPr>
                <w:rFonts w:hint="eastAsia"/>
              </w:rPr>
              <w:t>: M</w:t>
            </w:r>
            <w:r w:rsidRPr="00F47481">
              <w:t xml:space="preserve">CC is country code </w:t>
            </w:r>
          </w:p>
          <w:p w14:paraId="18EC6AFD" w14:textId="77777777" w:rsidR="00C9468D" w:rsidRPr="00F47481" w:rsidRDefault="00BC736E">
            <w:r w:rsidRPr="00F47481">
              <w:t>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 MNC operator code</w:t>
            </w:r>
          </w:p>
          <w:p w14:paraId="40D12E99" w14:textId="77777777" w:rsidR="00C9468D" w:rsidRPr="00F47481" w:rsidRDefault="00BC736E">
            <w:r w:rsidRPr="00F47481">
              <w:rPr>
                <w:rFonts w:ascii="Meiryo" w:eastAsia="Meiryo" w:hAnsi="Meiryo" w:cs="Meiryo" w:hint="eastAsia"/>
              </w:rPr>
              <w:t>9520</w:t>
            </w:r>
            <w:r w:rsidRPr="00F47481">
              <w:rPr>
                <w:rFonts w:ascii="Meiryo" w:eastAsia="Meiryo" w:hAnsi="Meiryo" w:cs="Meiryo"/>
              </w:rPr>
              <w:t>|</w:t>
            </w:r>
            <w:r w:rsidRPr="00F47481">
              <w:rPr>
                <w:rFonts w:ascii="Meiryo" w:eastAsia="Meiryo" w:hAnsi="Meiryo" w:cs="Meiryo" w:hint="eastAsia"/>
              </w:rPr>
              <w:t>3671</w:t>
            </w:r>
            <w:r w:rsidRPr="00F47481">
              <w:rPr>
                <w:rFonts w:ascii="Meiryo" w:eastAsia="华文新魏" w:hAnsi="Meiryo" w:cs="Meiryo" w:hint="eastAsia"/>
              </w:rPr>
              <w:t>|10</w:t>
            </w:r>
            <w:r w:rsidRPr="00F47481">
              <w:rPr>
                <w:rFonts w:hint="eastAsia"/>
              </w:rPr>
              <w:t>:</w:t>
            </w:r>
            <w:r w:rsidRPr="00F47481">
              <w:t xml:space="preserve"> LAC|CID</w:t>
            </w:r>
            <w:r w:rsidRPr="00F47481">
              <w:rPr>
                <w:rFonts w:hint="eastAsia"/>
              </w:rPr>
              <w:t>|dbm</w:t>
            </w:r>
            <w:r w:rsidRPr="00F47481">
              <w:t xml:space="preserve"> shows a set of base information and the numbers should correspond to the number of bases.</w:t>
            </w:r>
            <w:r w:rsidRPr="00F47481">
              <w:rPr>
                <w:rFonts w:hint="eastAsia"/>
              </w:rPr>
              <w:t xml:space="preserve">  10</w:t>
            </w:r>
            <w:r w:rsidRPr="00F47481">
              <w:rPr>
                <w:rFonts w:hint="eastAsia"/>
              </w:rPr>
              <w:t>：</w:t>
            </w:r>
            <w:r w:rsidRPr="00F47481">
              <w:rPr>
                <w:rFonts w:hint="eastAsia"/>
              </w:rPr>
              <w:t>dbm</w:t>
            </w:r>
            <w:r w:rsidRPr="00F47481">
              <w:t xml:space="preserve"> is signal strength, multiple bases </w:t>
            </w:r>
            <w:r w:rsidRPr="00F47481">
              <w:rPr>
                <w:rFonts w:hint="eastAsia"/>
              </w:rPr>
              <w:t>signal</w:t>
            </w:r>
            <w:r w:rsidRPr="00F47481">
              <w:t xml:space="preserve"> strength is suggested to be arranged from high to low then downloaded,</w:t>
            </w:r>
            <w:bookmarkStart w:id="10" w:name="OLE_LINK1"/>
            <w:bookmarkStart w:id="11" w:name="OLE_LINK2"/>
            <w:r w:rsidRPr="00F47481">
              <w:t xml:space="preserve"> signal strength are using absolute values:</w:t>
            </w:r>
            <w:r w:rsidRPr="00F47481">
              <w:rPr>
                <w:rFonts w:hint="eastAsia"/>
              </w:rPr>
              <w:t xml:space="preserve"> 150 </w:t>
            </w:r>
            <w:r w:rsidRPr="00F47481">
              <w:t>–</w:t>
            </w:r>
            <w:r w:rsidRPr="00F47481">
              <w:rPr>
                <w:rFonts w:hint="eastAsia"/>
              </w:rPr>
              <w:t xml:space="preserve"> abs(</w:t>
            </w:r>
            <w:r w:rsidRPr="00F47481">
              <w:t>dbm)</w:t>
            </w:r>
            <w:bookmarkEnd w:id="10"/>
            <w:bookmarkEnd w:id="11"/>
          </w:p>
          <w:p w14:paraId="33F57062" w14:textId="77777777" w:rsidR="00C9468D" w:rsidRPr="00F47481" w:rsidRDefault="00BC736E">
            <w:r w:rsidRPr="00F47481">
              <w:rPr>
                <w:rFonts w:hint="eastAsia"/>
              </w:rPr>
              <w:t xml:space="preserve">4: </w:t>
            </w:r>
            <w:r w:rsidRPr="00F47481">
              <w:t>sets of wifi</w:t>
            </w:r>
          </w:p>
          <w:p w14:paraId="69E54068" w14:textId="77777777" w:rsidR="00C9468D" w:rsidRPr="00F47481" w:rsidRDefault="00BC736E">
            <w:pPr>
              <w:rPr>
                <w:rFonts w:eastAsia="华文新魏"/>
              </w:rPr>
            </w:pPr>
            <w:r w:rsidRPr="00F47481">
              <w:rPr>
                <w:rFonts w:hint="eastAsia"/>
              </w:rPr>
              <w:t>1</w:t>
            </w:r>
            <w:r w:rsidRPr="00F47481">
              <w:t xml:space="preserve">|D8-24-BD-79-FA-1F|59: </w:t>
            </w:r>
            <w:r w:rsidRPr="00F47481">
              <w:rPr>
                <w:rFonts w:hint="eastAsia"/>
              </w:rPr>
              <w:t>ssid|mac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|</w:t>
            </w:r>
            <w:r w:rsidRPr="00F47481">
              <w:t xml:space="preserve"> signal strength</w:t>
            </w:r>
            <w:r w:rsidRPr="00F47481">
              <w:rPr>
                <w:rFonts w:hint="eastAsia"/>
              </w:rPr>
              <w:t>，</w:t>
            </w:r>
            <w:r w:rsidRPr="00F47481">
              <w:t>signal strength are using absolute values:</w:t>
            </w:r>
            <w:r w:rsidRPr="00F47481">
              <w:rPr>
                <w:rFonts w:hint="eastAsia"/>
              </w:rPr>
              <w:t xml:space="preserve">150 </w:t>
            </w:r>
            <w:r w:rsidRPr="00F47481">
              <w:t>–</w:t>
            </w:r>
            <w:r w:rsidRPr="00F47481">
              <w:rPr>
                <w:rFonts w:hint="eastAsia"/>
              </w:rPr>
              <w:t xml:space="preserve"> abs(</w:t>
            </w:r>
            <w:r w:rsidRPr="00F47481">
              <w:t>signal strength</w:t>
            </w:r>
            <w:r w:rsidRPr="00F47481">
              <w:rPr>
                <w:rFonts w:hint="eastAsia"/>
              </w:rPr>
              <w:t>)</w:t>
            </w:r>
          </w:p>
        </w:tc>
      </w:tr>
      <w:tr w:rsidR="00C9468D" w14:paraId="5CA99486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8B6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42A5" w14:textId="36FB686B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hint="eastAsia"/>
              </w:rPr>
              <w:t>platform replies:</w:t>
            </w:r>
            <w:r>
              <w:br/>
            </w: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BP02</w:t>
            </w:r>
            <w:r w:rsidR="00304704">
              <w:rPr>
                <w:rFonts w:hint="eastAsia"/>
              </w:rPr>
              <w:t>#</w:t>
            </w:r>
          </w:p>
        </w:tc>
      </w:tr>
      <w:tr w:rsidR="00C9468D" w14:paraId="00ED72D6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B7B0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C111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05B1E10" w14:textId="77777777" w:rsidR="00C9468D" w:rsidRDefault="00BC736E">
      <w:pPr>
        <w:pStyle w:val="2"/>
        <w:numPr>
          <w:ilvl w:val="0"/>
          <w:numId w:val="1"/>
        </w:numPr>
      </w:pPr>
      <w:bookmarkStart w:id="12" w:name="_Toc97972963"/>
      <w:r>
        <w:t>AP03</w:t>
      </w:r>
      <w:r>
        <w:rPr>
          <w:rFonts w:hint="eastAsia"/>
        </w:rPr>
        <w:t xml:space="preserve"> </w:t>
      </w:r>
      <w:r>
        <w:t xml:space="preserve">Heartbeat </w:t>
      </w:r>
      <w:proofErr w:type="gramStart"/>
      <w:r>
        <w:t>package</w:t>
      </w:r>
      <w:r>
        <w:rPr>
          <w:rFonts w:hint="eastAsia"/>
        </w:rPr>
        <w:t>(</w:t>
      </w:r>
      <w:proofErr w:type="gramEnd"/>
      <w:r>
        <w:rPr>
          <w:rFonts w:hint="eastAsia"/>
        </w:rPr>
        <w:t>responds:</w:t>
      </w:r>
      <w:r>
        <w:t>BP03</w:t>
      </w:r>
      <w:r>
        <w:rPr>
          <w:rFonts w:hint="eastAsia"/>
        </w:rPr>
        <w:t>)</w:t>
      </w:r>
      <w:bookmarkEnd w:id="12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4D144A6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06A2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3F1D3A2C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6569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AP03</w:t>
            </w:r>
            <w:r>
              <w:rPr>
                <w:rFonts w:ascii="Meiryo" w:eastAsia="Meiryo" w:hAnsi="Meiryo" w:cs="Meiryo"/>
              </w:rPr>
              <w:t>,06000908000102,5555,30#</w:t>
            </w:r>
          </w:p>
        </w:tc>
      </w:tr>
      <w:tr w:rsidR="00C9468D" w14:paraId="3A34996E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7955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0B5B423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EBDA" w14:textId="77777777" w:rsidR="00C9468D" w:rsidRDefault="00BC736E">
            <w:r>
              <w:rPr>
                <w:rFonts w:hint="eastAsia"/>
              </w:rPr>
              <w:t>IW: Identifier</w:t>
            </w:r>
          </w:p>
          <w:p w14:paraId="7EDACA55" w14:textId="77777777" w:rsidR="00C9468D" w:rsidRDefault="00BC736E">
            <w:r>
              <w:rPr>
                <w:rFonts w:hint="eastAsia"/>
              </w:rPr>
              <w:t>AP03: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 w14:paraId="2A910B4D" w14:textId="77777777" w:rsidR="00C9468D" w:rsidRDefault="00BC736E">
            <w:pPr>
              <w:ind w:left="220" w:hangingChars="100" w:hanging="220"/>
            </w:pPr>
            <w:r>
              <w:t>H</w:t>
            </w:r>
            <w:r>
              <w:rPr>
                <w:rFonts w:hint="eastAsia"/>
              </w:rPr>
              <w:t>eartbeat message , Device</w:t>
            </w:r>
            <w:r>
              <w:t xml:space="preserve"> can use </w:t>
            </w:r>
            <w:r>
              <w:rPr>
                <w:rFonts w:hint="eastAsia"/>
              </w:rPr>
              <w:t>this message</w:t>
            </w:r>
            <w:r>
              <w:t xml:space="preserve"> to keep </w:t>
            </w:r>
            <w:r>
              <w:rPr>
                <w:rFonts w:hint="eastAsia"/>
              </w:rPr>
              <w:t xml:space="preserve">long </w:t>
            </w:r>
            <w:r>
              <w:t>connection</w:t>
            </w:r>
            <w:r>
              <w:rPr>
                <w:rFonts w:hint="eastAsia"/>
              </w:rPr>
              <w:t xml:space="preserve"> with server</w:t>
            </w:r>
            <w:r>
              <w:t xml:space="preserve"> </w:t>
            </w:r>
          </w:p>
          <w:p w14:paraId="196B5C85" w14:textId="77777777" w:rsidR="00C9468D" w:rsidRDefault="00BC736E">
            <w:r>
              <w:rPr>
                <w:rFonts w:hint="eastAsia"/>
              </w:rPr>
              <w:t>06000908000102:</w:t>
            </w:r>
          </w:p>
          <w:p w14:paraId="46C92219" w14:textId="77777777" w:rsidR="00C9468D" w:rsidRDefault="00BC736E">
            <w:r>
              <w:rPr>
                <w:rFonts w:hint="eastAsia"/>
              </w:rPr>
              <w:t>060</w:t>
            </w:r>
            <w:r>
              <w:t xml:space="preserve"> is GSM signal</w:t>
            </w:r>
            <w:r>
              <w:rPr>
                <w:rFonts w:hint="eastAsia"/>
              </w:rPr>
              <w:t xml:space="preserve"> , not use</w:t>
            </w:r>
          </w:p>
          <w:p w14:paraId="2D2DF35F" w14:textId="77777777" w:rsidR="00C9468D" w:rsidRDefault="00BC736E">
            <w:r>
              <w:rPr>
                <w:rFonts w:hint="eastAsia"/>
              </w:rPr>
              <w:t>009</w:t>
            </w:r>
            <w:r>
              <w:t xml:space="preserve"> is  the number of satellites</w:t>
            </w:r>
            <w:r>
              <w:rPr>
                <w:rFonts w:hint="eastAsia"/>
              </w:rPr>
              <w:t xml:space="preserve"> </w:t>
            </w:r>
          </w:p>
          <w:p w14:paraId="56DE58A1" w14:textId="77777777" w:rsidR="00C9468D" w:rsidRDefault="00BC736E">
            <w:r>
              <w:rPr>
                <w:rFonts w:hint="eastAsia"/>
              </w:rPr>
              <w:t>080</w:t>
            </w:r>
            <w:r>
              <w:t xml:space="preserve"> is battery level</w:t>
            </w:r>
          </w:p>
          <w:p w14:paraId="2AFAFF84" w14:textId="77777777" w:rsidR="00C9468D" w:rsidRDefault="00BC736E">
            <w:r>
              <w:rPr>
                <w:rFonts w:hint="eastAsia"/>
              </w:rPr>
              <w:t>0</w:t>
            </w:r>
            <w:r>
              <w:t xml:space="preserve"> is remaining space</w:t>
            </w:r>
            <w:r>
              <w:rPr>
                <w:rFonts w:hint="eastAsia"/>
              </w:rPr>
              <w:t xml:space="preserve"> </w:t>
            </w:r>
          </w:p>
          <w:p w14:paraId="7A293B6C" w14:textId="77777777" w:rsidR="00C9468D" w:rsidRDefault="00BC736E">
            <w:r>
              <w:rPr>
                <w:rFonts w:hint="eastAsia"/>
              </w:rPr>
              <w:t>01</w:t>
            </w:r>
            <w:r>
              <w:t xml:space="preserve"> is fortification state, Here shows by two hexadecimal</w:t>
            </w:r>
            <w:proofErr w:type="gramStart"/>
            <w:r>
              <w:t>,00</w:t>
            </w:r>
            <w:proofErr w:type="gramEnd"/>
            <w:r>
              <w:t xml:space="preserve"> if no value, the length should be two digits</w:t>
            </w:r>
            <w:bookmarkStart w:id="13" w:name="OLE_LINK11"/>
            <w:bookmarkStart w:id="14" w:name="OLE_LINK10"/>
            <w:r>
              <w:t xml:space="preserve">. There’re 8 digits in total and each digit is defined as below (unlisted one is unused states,1 shows effective and 0 shows invalid) </w:t>
            </w:r>
          </w:p>
          <w:p w14:paraId="1AD9A196" w14:textId="77777777" w:rsidR="00C9468D" w:rsidRDefault="00BC736E">
            <w:r>
              <w:t>B</w:t>
            </w:r>
            <w:r>
              <w:rPr>
                <w:rFonts w:hint="eastAsia"/>
              </w:rPr>
              <w:t>it0</w:t>
            </w:r>
            <w:r>
              <w:t xml:space="preserve"> fortification state&lt;the device is invalid&gt;</w:t>
            </w:r>
            <w:bookmarkEnd w:id="13"/>
            <w:bookmarkEnd w:id="14"/>
          </w:p>
          <w:p w14:paraId="2A18BB01" w14:textId="77777777" w:rsidR="00C9468D" w:rsidRDefault="00BC736E">
            <w:r>
              <w:t>Bit1 :1 shows the night-light open,0 shows night-light off</w:t>
            </w:r>
            <w:r>
              <w:rPr>
                <w:rFonts w:hint="eastAsia"/>
              </w:rPr>
              <w:t xml:space="preserve"> </w:t>
            </w:r>
          </w:p>
          <w:p w14:paraId="11CAE218" w14:textId="77777777" w:rsidR="00C9468D" w:rsidRDefault="00BC736E">
            <w:r>
              <w:t>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 xml:space="preserve">) </w:t>
            </w:r>
          </w:p>
          <w:p w14:paraId="2F506632" w14:textId="045E2B40" w:rsidR="00C9468D" w:rsidRDefault="00BC736E">
            <w:r>
              <w:lastRenderedPageBreak/>
              <w:t>5555: counting steps. Recount from 0 after reaching 9999</w:t>
            </w:r>
            <w:r w:rsidR="00421F14">
              <w:rPr>
                <w:rFonts w:hint="eastAsia"/>
              </w:rPr>
              <w:t>9</w:t>
            </w:r>
            <w:r>
              <w:t xml:space="preserve"> steps (9999 is for an example, here is 2 bytes int and overflow to zero)</w:t>
            </w:r>
          </w:p>
          <w:p w14:paraId="3A6D5DD6" w14:textId="77777777" w:rsidR="00C9468D" w:rsidRDefault="00BC736E">
            <w:r>
              <w:rPr>
                <w:rFonts w:hint="eastAsia"/>
              </w:rPr>
              <w:t xml:space="preserve">30: </w:t>
            </w:r>
            <w:r>
              <w:t>Rolls frequency</w:t>
            </w:r>
          </w:p>
        </w:tc>
      </w:tr>
      <w:tr w:rsidR="00C9468D" w14:paraId="5DD3494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4A94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DB85" w14:textId="77777777" w:rsidR="00C9468D" w:rsidRDefault="00BC736E">
            <w:r>
              <w:rPr>
                <w:rFonts w:hint="eastAsia"/>
              </w:rPr>
              <w:t>platform replies:</w:t>
            </w:r>
            <w:r>
              <w:br/>
            </w: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WBP03#</w:t>
            </w:r>
          </w:p>
        </w:tc>
      </w:tr>
      <w:tr w:rsidR="00C9468D" w14:paraId="1B3739D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A322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1FD82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0B3EB17" w14:textId="77777777" w:rsidR="00C9468D" w:rsidRDefault="00BC736E">
      <w:pPr>
        <w:pStyle w:val="2"/>
        <w:numPr>
          <w:ilvl w:val="0"/>
          <w:numId w:val="1"/>
        </w:numPr>
      </w:pPr>
      <w:bookmarkStart w:id="15" w:name="_Toc482782034"/>
      <w:bookmarkStart w:id="16" w:name="_Toc97972964"/>
      <w:r>
        <w:t>AP07</w:t>
      </w:r>
      <w:r>
        <w:rPr>
          <w:rFonts w:hint="eastAsia"/>
        </w:rPr>
        <w:t xml:space="preserve"> Upload audio message</w:t>
      </w:r>
      <w:r>
        <w:t>（</w:t>
      </w:r>
      <w:r>
        <w:rPr>
          <w:rFonts w:hint="eastAsia"/>
        </w:rPr>
        <w:t>responds:</w:t>
      </w:r>
      <w:r>
        <w:t>BP07</w:t>
      </w:r>
      <w:r>
        <w:t>）</w:t>
      </w:r>
      <w:bookmarkEnd w:id="15"/>
      <w:bookmarkEnd w:id="16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42102E94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AB59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B444F7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B4EB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AP07</w:t>
            </w:r>
            <w:r>
              <w:rPr>
                <w:rFonts w:ascii="Meiryo" w:eastAsia="Meiryo" w:hAnsi="Meiryo" w:cs="Meiryo"/>
              </w:rPr>
              <w:t>,20140818064408,6,1,1024,XXXXXXXXXXXXXXXXXXXXXXXXXXXXXXXXX#</w:t>
            </w:r>
          </w:p>
        </w:tc>
      </w:tr>
      <w:tr w:rsidR="00C9468D" w14:paraId="5FC71061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AB79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4B88D20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47C1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Identifier </w:t>
            </w:r>
          </w:p>
          <w:p w14:paraId="21E9B43F" w14:textId="77777777" w:rsidR="00C9468D" w:rsidRDefault="00BC736E">
            <w:pPr>
              <w:rPr>
                <w:rFonts w:cs="Times New Roman"/>
              </w:rPr>
            </w:pPr>
            <w:r>
              <w:t xml:space="preserve">AP07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DB4958D" w14:textId="77777777" w:rsidR="00C9468D" w:rsidRDefault="00BC736E">
            <w:pPr>
              <w:rPr>
                <w:rFonts w:cs="Times New Roman"/>
              </w:rPr>
            </w:pPr>
            <w:r>
              <w:t xml:space="preserve">20140818064408 :yyyyMMddHHmmss </w:t>
            </w:r>
            <w:r>
              <w:rPr>
                <w:rFonts w:cs="宋体" w:hint="eastAsia"/>
              </w:rPr>
              <w:t>，</w:t>
            </w:r>
            <w:r>
              <w:rPr>
                <w:rFonts w:cs="宋体" w:hint="eastAsia"/>
              </w:rPr>
              <w:t>device record time</w:t>
            </w:r>
          </w:p>
          <w:p w14:paraId="33DA12B2" w14:textId="77777777" w:rsidR="00C9468D" w:rsidRDefault="00BC736E">
            <w:pPr>
              <w:rPr>
                <w:rFonts w:cs="宋体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the total number of audio data </w:t>
            </w:r>
            <w:r>
              <w:rPr>
                <w:rFonts w:cs="宋体"/>
              </w:rPr>
              <w:t>packet</w:t>
            </w:r>
          </w:p>
          <w:p w14:paraId="500C13A6" w14:textId="77777777" w:rsidR="00C9468D" w:rsidRDefault="00BC736E">
            <w:pPr>
              <w:rPr>
                <w:rFonts w:cs="宋体"/>
              </w:rPr>
            </w:pPr>
            <w:r>
              <w:rPr>
                <w:rFonts w:cs="宋体"/>
              </w:rPr>
              <w:t xml:space="preserve">1 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sequence of the audio data </w:t>
            </w:r>
            <w:r>
              <w:rPr>
                <w:rFonts w:cs="宋体"/>
              </w:rPr>
              <w:t>packet</w:t>
            </w:r>
          </w:p>
          <w:p w14:paraId="7A5AB11A" w14:textId="77777777" w:rsidR="00C9468D" w:rsidRDefault="00BC736E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 xml:space="preserve">the length of audio data </w:t>
            </w:r>
          </w:p>
          <w:p w14:paraId="04491E92" w14:textId="77777777" w:rsidR="00C9468D" w:rsidRDefault="00BC736E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audio data as bytes</w:t>
            </w:r>
            <w:r>
              <w:t xml:space="preserve">, </w:t>
            </w:r>
            <w:r>
              <w:rPr>
                <w:rFonts w:hint="eastAsia"/>
              </w:rPr>
              <w:t xml:space="preserve">each </w:t>
            </w:r>
            <w:r>
              <w:rPr>
                <w:rFonts w:cs="宋体" w:hint="eastAsia"/>
              </w:rPr>
              <w:t xml:space="preserve">packet can not beyond </w:t>
            </w:r>
            <w:r>
              <w:t>1024</w:t>
            </w:r>
            <w:r>
              <w:rPr>
                <w:rFonts w:hint="eastAsia"/>
              </w:rPr>
              <w:t xml:space="preserve"> byte</w:t>
            </w:r>
            <w:r>
              <w:rPr>
                <w:rFonts w:cs="宋体" w:hint="eastAsia"/>
              </w:rPr>
              <w:t>，</w:t>
            </w:r>
            <w:r>
              <w:rPr>
                <w:rFonts w:hint="eastAsia"/>
              </w:rPr>
              <w:t xml:space="preserve">the last </w:t>
            </w:r>
            <w:r>
              <w:rPr>
                <w:rFonts w:cs="宋体" w:hint="eastAsia"/>
              </w:rPr>
              <w:t xml:space="preserve">audio data </w:t>
            </w:r>
            <w:r>
              <w:rPr>
                <w:rFonts w:cs="宋体"/>
              </w:rPr>
              <w:t>packet</w:t>
            </w:r>
            <w:r>
              <w:rPr>
                <w:rFonts w:cs="宋体" w:hint="eastAsia"/>
              </w:rPr>
              <w:t xml:space="preserve"> maybe less than 1024 byte, if less than 1024 byte then send length as actual size</w:t>
            </w:r>
          </w:p>
          <w:p w14:paraId="04267EB7" w14:textId="77777777" w:rsidR="00C9468D" w:rsidRDefault="00BC736E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The rule for audio upload</w:t>
            </w:r>
            <w:r>
              <w:rPr>
                <w:rFonts w:cs="宋体" w:hint="eastAsia"/>
              </w:rPr>
              <w:t>：</w:t>
            </w:r>
          </w:p>
          <w:p w14:paraId="53D7E462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1: if device not received the </w:t>
            </w:r>
            <w:r>
              <w:rPr>
                <w:rFonts w:hint="eastAsia"/>
              </w:rPr>
              <w:t xml:space="preserve">responds from server, it will repeat upload the same </w:t>
            </w:r>
            <w:r>
              <w:rPr>
                <w:rFonts w:cs="宋体" w:hint="eastAsia"/>
              </w:rPr>
              <w:t>audio data packet</w:t>
            </w:r>
          </w:p>
          <w:p w14:paraId="1C615C65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2: if 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</w:t>
            </w:r>
            <w:r>
              <w:t>succesfully</w:t>
            </w:r>
            <w:r>
              <w:rPr>
                <w:rFonts w:hint="eastAsia"/>
              </w:rPr>
              <w:t xml:space="preserve">, device will upload the next </w:t>
            </w:r>
            <w:r>
              <w:rPr>
                <w:rFonts w:cs="宋体" w:hint="eastAsia"/>
              </w:rPr>
              <w:t>audio data packet if current sequence not reach the total packet number</w:t>
            </w:r>
          </w:p>
          <w:p w14:paraId="5E224B88" w14:textId="77777777" w:rsidR="00C9468D" w:rsidRDefault="00BC736E">
            <w:r>
              <w:rPr>
                <w:rFonts w:cs="宋体" w:hint="eastAsia"/>
              </w:rPr>
              <w:t xml:space="preserve">3: if 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failed, it will repeat upload the same </w:t>
            </w:r>
            <w:r>
              <w:rPr>
                <w:rFonts w:cs="宋体" w:hint="eastAsia"/>
              </w:rPr>
              <w:t>audio data packet</w:t>
            </w:r>
          </w:p>
        </w:tc>
      </w:tr>
      <w:tr w:rsidR="00C9468D" w14:paraId="24B9DE46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3F9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47CA" w14:textId="77777777" w:rsidR="00C9468D" w:rsidRDefault="00BC736E">
            <w:r>
              <w:rPr>
                <w:rFonts w:ascii="Meiryo" w:eastAsia="Meiryo" w:hAnsi="Meiryo" w:cs="Meiryo"/>
              </w:rPr>
              <w:t xml:space="preserve">IWBP07,20140818064408,6,1,1# </w:t>
            </w:r>
          </w:p>
          <w:p w14:paraId="6254C9ED" w14:textId="77777777" w:rsidR="00C9468D" w:rsidRDefault="00BC736E">
            <w:pPr>
              <w:rPr>
                <w:rFonts w:cs="Times New Roman"/>
              </w:rPr>
            </w:pPr>
            <w:r>
              <w:rPr>
                <w:rFonts w:ascii="Meiryo" w:eastAsia="Meiryo" w:hAnsi="Meiryo" w:cs="Meiryo"/>
              </w:rPr>
              <w:t>20140818064408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record time</w:t>
            </w:r>
          </w:p>
          <w:p w14:paraId="69D3761E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706741C0" w14:textId="77777777" w:rsidR="00C9468D" w:rsidRDefault="00BC736E">
            <w:pPr>
              <w:rPr>
                <w:rFonts w:cs="Times New Roman"/>
              </w:rPr>
            </w:pPr>
            <w:r>
              <w:lastRenderedPageBreak/>
              <w:t>1</w:t>
            </w:r>
            <w:r>
              <w:rPr>
                <w:rFonts w:cs="宋体" w:hint="eastAsia"/>
              </w:rPr>
              <w:t>: current sequence of the audio data packet the sever received</w:t>
            </w:r>
          </w:p>
          <w:p w14:paraId="44524F52" w14:textId="77777777" w:rsidR="00C9468D" w:rsidRDefault="00BC736E"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hint="eastAsia"/>
              </w:rPr>
              <w:t>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>responds that received succesfully</w:t>
            </w:r>
            <w:r>
              <w:rPr>
                <w:rFonts w:cs="宋体" w:hint="eastAsia"/>
              </w:rPr>
              <w:t>，</w:t>
            </w:r>
            <w:r>
              <w:t>0</w:t>
            </w:r>
            <w:r>
              <w:rPr>
                <w:rFonts w:hint="eastAsia"/>
              </w:rPr>
              <w:t>:the server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>responds that received failed</w:t>
            </w:r>
          </w:p>
        </w:tc>
      </w:tr>
      <w:tr w:rsidR="00C9468D" w14:paraId="0097296E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E2F9" w14:textId="77777777" w:rsidR="00C9468D" w:rsidRDefault="00BC736E">
            <w:r>
              <w:rPr>
                <w:rFonts w:hint="eastAsia"/>
              </w:rPr>
              <w:lastRenderedPageBreak/>
              <w:t xml:space="preserve"> 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1F22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cs="宋体"/>
              </w:rPr>
              <w:t>N</w:t>
            </w:r>
            <w:r>
              <w:rPr>
                <w:rFonts w:cs="宋体" w:hint="eastAsia"/>
              </w:rPr>
              <w:t>ow only support amr audio between device and server</w:t>
            </w:r>
          </w:p>
        </w:tc>
      </w:tr>
    </w:tbl>
    <w:p w14:paraId="421D1EC7" w14:textId="77777777" w:rsidR="00C9468D" w:rsidRDefault="00C9468D"/>
    <w:p w14:paraId="72328C83" w14:textId="77777777" w:rsidR="00C9468D" w:rsidRDefault="00BC736E">
      <w:pPr>
        <w:pStyle w:val="2"/>
        <w:numPr>
          <w:ilvl w:val="0"/>
          <w:numId w:val="1"/>
        </w:numPr>
      </w:pPr>
      <w:bookmarkStart w:id="17" w:name="_Toc97972965"/>
      <w:r>
        <w:rPr>
          <w:rFonts w:hint="eastAsia"/>
        </w:rPr>
        <w:t>AP</w:t>
      </w:r>
      <w:r>
        <w:t>10</w:t>
      </w:r>
      <w:r>
        <w:rPr>
          <w:rFonts w:hint="eastAsia"/>
        </w:rPr>
        <w:t xml:space="preserve"> </w:t>
      </w:r>
      <w:r>
        <w:t xml:space="preserve">Alarm and Return address </w:t>
      </w:r>
      <w:proofErr w:type="gramStart"/>
      <w:r>
        <w:t>Package</w:t>
      </w:r>
      <w:r>
        <w:rPr>
          <w:rFonts w:hint="eastAsia"/>
        </w:rPr>
        <w:t>(</w:t>
      </w:r>
      <w:proofErr w:type="gramEnd"/>
      <w:r>
        <w:rPr>
          <w:rFonts w:hint="eastAsia"/>
        </w:rPr>
        <w:t>responds:BP10)</w:t>
      </w:r>
      <w:bookmarkEnd w:id="17"/>
    </w:p>
    <w:tbl>
      <w:tblPr>
        <w:tblW w:w="1063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57"/>
      </w:tblGrid>
      <w:tr w:rsidR="00C9468D" w14:paraId="39E129FC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693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12620CE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7055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AP10</w:t>
            </w:r>
            <w:r>
              <w:rPr>
                <w:rFonts w:ascii="Meiryo" w:eastAsia="Meiryo" w:hAnsi="Meiryo" w:cs="Meiryo"/>
              </w:rPr>
              <w:t>080524A2232.9806N11404.9355E000.1061830323.8706000908000502,460,0,9520,3671,00,zh-cn,0</w:t>
            </w:r>
            <w:r w:rsidRPr="00F47481">
              <w:rPr>
                <w:rFonts w:ascii="Meiryo" w:eastAsia="Meiryo" w:hAnsi="Meiryo" w:cs="Meiryo"/>
              </w:rPr>
              <w:t>0</w:t>
            </w:r>
            <w:r w:rsidRPr="00F47481">
              <w:rPr>
                <w:rFonts w:ascii="Meiryo" w:eastAsia="Meiryo" w:hAnsi="Meiryo" w:cs="Meiryo" w:hint="eastAsia"/>
              </w:rPr>
              <w:t>,</w:t>
            </w:r>
            <w:r w:rsidRPr="00F47481">
              <w:rPr>
                <w:rFonts w:ascii="Meiryo" w:eastAsia="Meiryo" w:hAnsi="Meiryo" w:cs="Meiryo"/>
              </w:rPr>
              <w:t>HOME|74-DE-2B-44-88-8C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1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2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|97&amp;</w:t>
            </w:r>
            <w:r w:rsidRPr="00F47481">
              <w:rPr>
                <w:rFonts w:ascii="Meiryo" w:eastAsia="Meiryo" w:hAnsi="Meiryo" w:cs="Meiryo"/>
              </w:rPr>
              <w:t>HOME</w:t>
            </w:r>
            <w:r w:rsidRPr="00F47481">
              <w:rPr>
                <w:rFonts w:ascii="Meiryo" w:eastAsia="Meiryo" w:hAnsi="Meiryo" w:cs="Meiryo" w:hint="eastAsia"/>
              </w:rPr>
              <w:t>3</w:t>
            </w:r>
            <w:r w:rsidRPr="00F47481">
              <w:rPr>
                <w:rFonts w:ascii="Meiryo" w:eastAsia="Meiryo" w:hAnsi="Meiryo" w:cs="Meiryo"/>
              </w:rPr>
              <w:t>|74-DE-2B-44-88-8C</w:t>
            </w:r>
            <w:r w:rsidRPr="00F47481">
              <w:rPr>
                <w:rFonts w:ascii="Meiryo" w:eastAsia="Meiryo" w:hAnsi="Meiryo" w:cs="Meiryo" w:hint="eastAsia"/>
              </w:rPr>
              <w:t>|97</w:t>
            </w:r>
            <w:r w:rsidRPr="00F47481">
              <w:rPr>
                <w:rFonts w:ascii="Meiryo" w:eastAsia="Meiryo" w:hAnsi="Meiryo" w:cs="Meiryo"/>
              </w:rPr>
              <w:t>#</w:t>
            </w:r>
          </w:p>
        </w:tc>
      </w:tr>
      <w:tr w:rsidR="00C9468D" w14:paraId="23329EAB" w14:textId="77777777"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53F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9450EC9" w14:textId="77777777">
        <w:trPr>
          <w:trHeight w:val="640"/>
        </w:trPr>
        <w:tc>
          <w:tcPr>
            <w:tcW w:w="10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D6AB" w14:textId="77777777" w:rsidR="00C9468D" w:rsidRDefault="00BC736E">
            <w:r>
              <w:t>I</w:t>
            </w:r>
            <w:r>
              <w:rPr>
                <w:rFonts w:hint="eastAsia"/>
              </w:rPr>
              <w:t xml:space="preserve">W </w:t>
            </w:r>
            <w:r>
              <w:t xml:space="preserve">: </w:t>
            </w:r>
            <w:r>
              <w:rPr>
                <w:rFonts w:hint="eastAsia"/>
              </w:rPr>
              <w:t>Identifier</w:t>
            </w:r>
          </w:p>
          <w:p w14:paraId="10214214" w14:textId="77777777" w:rsidR="00C9468D" w:rsidRDefault="00BC736E">
            <w:r>
              <w:rPr>
                <w:rFonts w:hint="eastAsia"/>
              </w:rPr>
              <w:t>AP10:</w:t>
            </w:r>
            <w:r>
              <w:rPr>
                <w:rFonts w:hint="eastAsia"/>
                <w:b/>
                <w:bCs/>
              </w:rPr>
              <w:t xml:space="preserve"> Command word</w:t>
            </w:r>
          </w:p>
          <w:p w14:paraId="66F0B894" w14:textId="77777777" w:rsidR="00C9468D" w:rsidRDefault="00BC736E">
            <w:r>
              <w:rPr>
                <w:rFonts w:hint="eastAsia"/>
              </w:rPr>
              <w:t xml:space="preserve">080524: </w:t>
            </w:r>
            <w:r>
              <w:t>24</w:t>
            </w:r>
            <w:r>
              <w:rPr>
                <w:vertAlign w:val="superscript"/>
              </w:rPr>
              <w:t>th</w:t>
            </w:r>
            <w:r>
              <w:t xml:space="preserve"> May </w:t>
            </w:r>
            <w:r>
              <w:rPr>
                <w:rFonts w:hint="eastAsia"/>
              </w:rPr>
              <w:t xml:space="preserve"> 2008</w:t>
            </w:r>
          </w:p>
          <w:p w14:paraId="3BE5F243" w14:textId="77777777" w:rsidR="00C9468D" w:rsidRDefault="00BC736E">
            <w:r>
              <w:rPr>
                <w:rFonts w:hint="eastAsia"/>
              </w:rPr>
              <w:t xml:space="preserve">A: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shows valid data</w:t>
            </w:r>
            <w:r>
              <w:t>,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V</w:t>
            </w:r>
            <w:proofErr w:type="gramStart"/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shows invalid data</w:t>
            </w:r>
            <w:r>
              <w:t xml:space="preserve"> and will get LBS data</w:t>
            </w:r>
            <w:r>
              <w:rPr>
                <w:rFonts w:hint="eastAsia"/>
              </w:rPr>
              <w:t xml:space="preserve"> 2232.9806N11404.9355E000.1: </w:t>
            </w:r>
            <w:r>
              <w:t>22 degrees north latitude 32.9806 points</w:t>
            </w:r>
            <w:r>
              <w:rPr>
                <w:rFonts w:hint="eastAsia"/>
              </w:rPr>
              <w:t>，</w:t>
            </w:r>
            <w:r>
              <w:t>114 degrees east longitude 04.9355 points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</w:t>
            </w:r>
            <w:r>
              <w:t xml:space="preserve">peed is </w:t>
            </w:r>
            <w:r>
              <w:rPr>
                <w:rFonts w:hint="eastAsia"/>
              </w:rPr>
              <w:t>000.1 km/h</w:t>
            </w:r>
            <w:r>
              <w:rPr>
                <w:rFonts w:hint="eastAsia"/>
              </w:rPr>
              <w:t>，</w:t>
            </w:r>
            <w:r>
              <w:t>it</w:t>
            </w:r>
            <w:proofErr w:type="gramStart"/>
            <w:r>
              <w:t>’</w:t>
            </w:r>
            <w:proofErr w:type="gramEnd"/>
            <w:r>
              <w:t>s</w:t>
            </w:r>
            <w:r>
              <w:rPr>
                <w:rFonts w:hint="eastAsia"/>
              </w:rPr>
              <w:t xml:space="preserve"> default as 0 if the </w:t>
            </w:r>
            <w:r>
              <w:t>latitude</w:t>
            </w:r>
            <w:r>
              <w:rPr>
                <w:rFonts w:hint="eastAsia"/>
              </w:rPr>
              <w:t xml:space="preserve"> </w:t>
            </w:r>
            <w:r>
              <w:t>and longitude are invalid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such as 0000.0000N00000.0000E</w:t>
            </w:r>
          </w:p>
          <w:p w14:paraId="7F8BCEC6" w14:textId="77777777" w:rsidR="00C9468D" w:rsidRDefault="00BC736E">
            <w:r>
              <w:rPr>
                <w:rFonts w:hint="eastAsia"/>
              </w:rPr>
              <w:t xml:space="preserve">061830: </w:t>
            </w:r>
            <w:r>
              <w:t>GMT 06:18:30</w:t>
            </w:r>
          </w:p>
          <w:p w14:paraId="31888B59" w14:textId="77777777" w:rsidR="00C9468D" w:rsidRDefault="00BC736E">
            <w:r>
              <w:rPr>
                <w:rFonts w:hint="eastAsia"/>
              </w:rPr>
              <w:t>323.87:</w:t>
            </w:r>
            <w:r>
              <w:t xml:space="preserve"> direction angle is</w:t>
            </w:r>
            <w:r>
              <w:rPr>
                <w:rFonts w:hint="eastAsia"/>
              </w:rPr>
              <w:t xml:space="preserve"> 323.87</w:t>
            </w:r>
            <w:r>
              <w:rPr>
                <w:rFonts w:hint="eastAsia"/>
              </w:rPr>
              <w:t>°</w:t>
            </w:r>
          </w:p>
          <w:p w14:paraId="5E56B444" w14:textId="77777777" w:rsidR="00C9468D" w:rsidRDefault="00BC736E">
            <w:r>
              <w:rPr>
                <w:rFonts w:hint="eastAsia"/>
              </w:rPr>
              <w:t>06000908000102:</w:t>
            </w:r>
            <w:r>
              <w:t xml:space="preserve"> </w:t>
            </w:r>
            <w:r>
              <w:rPr>
                <w:rFonts w:hint="eastAsia"/>
              </w:rPr>
              <w:t>060</w:t>
            </w:r>
            <w:r>
              <w:t xml:space="preserve"> is GSM signal,009 is  the number of satellites,080 is battery level,</w:t>
            </w:r>
            <w:r>
              <w:rPr>
                <w:rFonts w:hint="eastAsia"/>
              </w:rPr>
              <w:t xml:space="preserve"> 0</w:t>
            </w:r>
            <w:r>
              <w:t xml:space="preserve"> is remaining space</w:t>
            </w:r>
            <w:r>
              <w:rPr>
                <w:rFonts w:hint="eastAsia"/>
              </w:rPr>
              <w:t>,01</w:t>
            </w:r>
            <w:r>
              <w:t xml:space="preserve"> is fortification state,02 is working mode,</w:t>
            </w:r>
            <w:r>
              <w:rPr>
                <w:rFonts w:hint="eastAsia"/>
              </w:rPr>
              <w:t xml:space="preserve"> (</w:t>
            </w:r>
            <w:r>
              <w:t>it shows none setting if fortification and working mode are 00</w:t>
            </w:r>
            <w:r>
              <w:rPr>
                <w:rFonts w:hint="eastAsia"/>
              </w:rPr>
              <w:t>)</w:t>
            </w:r>
          </w:p>
          <w:p w14:paraId="3F4E73DD" w14:textId="77777777" w:rsidR="00C9468D" w:rsidRDefault="00BC736E">
            <w:r>
              <w:rPr>
                <w:rFonts w:hint="eastAsia"/>
              </w:rPr>
              <w:t>460,0,9520,3671 : LBS</w:t>
            </w:r>
            <w:r>
              <w:t xml:space="preserve"> is base data</w:t>
            </w:r>
            <w:r>
              <w:rPr>
                <w:rFonts w:hint="eastAsia"/>
              </w:rPr>
              <w:t xml:space="preserve"> MCC</w:t>
            </w:r>
            <w:r>
              <w:t xml:space="preserve"> is country code</w:t>
            </w:r>
            <w:r>
              <w:rPr>
                <w:rFonts w:hint="eastAsia"/>
              </w:rPr>
              <w:t>,460 means China,0:MNC,0</w:t>
            </w:r>
            <w:r>
              <w:t xml:space="preserve"> is moving</w:t>
            </w:r>
            <w:r>
              <w:rPr>
                <w:rFonts w:hint="eastAsia"/>
              </w:rPr>
              <w:t>,9520:LAC,</w:t>
            </w:r>
            <w:r>
              <w:t>decimal</w:t>
            </w:r>
            <w:r>
              <w:rPr>
                <w:rFonts w:hint="eastAsia"/>
              </w:rPr>
              <w:t>,3671,CID,</w:t>
            </w:r>
            <w:r>
              <w:t xml:space="preserve"> decimal</w:t>
            </w:r>
          </w:p>
          <w:p w14:paraId="3FBFB2FC" w14:textId="1AAC78B6" w:rsidR="00C9468D" w:rsidRDefault="00BC736E">
            <w:r>
              <w:rPr>
                <w:rFonts w:hint="eastAsia"/>
              </w:rPr>
              <w:t>00</w:t>
            </w:r>
            <w:r>
              <w:t xml:space="preserve"> is alarm state,00 is no alarm</w:t>
            </w:r>
            <w:r>
              <w:rPr>
                <w:rFonts w:hint="eastAsia"/>
              </w:rPr>
              <w:t xml:space="preserve"> (01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SOS,</w:t>
            </w:r>
            <w:r w:rsidR="00F47481">
              <w:rPr>
                <w:rFonts w:hint="eastAsia"/>
              </w:rPr>
              <w:t>03:</w:t>
            </w:r>
            <w:r w:rsidR="00F47481">
              <w:t xml:space="preserve"> </w:t>
            </w:r>
            <w:r w:rsidR="00F47481" w:rsidRPr="00F47481">
              <w:t>not wear</w:t>
            </w:r>
            <w:r w:rsidR="00F47481">
              <w:rPr>
                <w:rFonts w:hint="eastAsia"/>
              </w:rPr>
              <w:t>,</w:t>
            </w:r>
            <w:r w:rsidR="00746EEB">
              <w:rPr>
                <w:rFonts w:hint="eastAsia"/>
              </w:rPr>
              <w:t xml:space="preserve"> 05/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：</w:t>
            </w:r>
            <w:r w:rsidR="00746EEB">
              <w:rPr>
                <w:rFonts w:hint="eastAsia"/>
              </w:rPr>
              <w:t>fall down alarm</w:t>
            </w:r>
            <w:bookmarkStart w:id="18" w:name="_GoBack"/>
            <w:bookmarkEnd w:id="18"/>
            <w:r>
              <w:rPr>
                <w:rFonts w:hint="eastAsia"/>
              </w:rPr>
              <w:t>)</w:t>
            </w:r>
          </w:p>
          <w:p w14:paraId="38425540" w14:textId="77777777" w:rsidR="00C9468D" w:rsidRDefault="00BC736E">
            <w:r>
              <w:rPr>
                <w:rFonts w:hint="eastAsia"/>
              </w:rPr>
              <w:t>zh-cn:</w:t>
            </w:r>
            <w:r>
              <w:t xml:space="preserve"> device language</w:t>
            </w:r>
          </w:p>
          <w:p w14:paraId="63CD3AB6" w14:textId="77777777" w:rsidR="00C9468D" w:rsidRDefault="00BC736E">
            <w:r>
              <w:rPr>
                <w:rFonts w:hint="eastAsia"/>
              </w:rPr>
              <w:t>00</w:t>
            </w:r>
            <w:proofErr w:type="gramStart"/>
            <w:r>
              <w:rPr>
                <w:rFonts w:hint="eastAsia"/>
              </w:rPr>
              <w:t>:</w:t>
            </w:r>
            <w:r>
              <w:t>The</w:t>
            </w:r>
            <w:proofErr w:type="gramEnd"/>
            <w:r>
              <w:t xml:space="preserve"> first one</w:t>
            </w:r>
            <w:r>
              <w:rPr>
                <w:rFonts w:hint="eastAsia"/>
              </w:rPr>
              <w:t xml:space="preserve"> 0:</w:t>
            </w:r>
            <w:r>
              <w:t>whether the reply address is needed</w:t>
            </w:r>
            <w:r>
              <w:rPr>
                <w:rFonts w:hint="eastAsia"/>
              </w:rPr>
              <w:t>,0:n</w:t>
            </w:r>
            <w:r>
              <w:t>o reply</w:t>
            </w:r>
            <w:r>
              <w:rPr>
                <w:rFonts w:hint="eastAsia"/>
              </w:rPr>
              <w:t>,1</w:t>
            </w:r>
            <w:r>
              <w:t xml:space="preserve"> </w:t>
            </w:r>
            <w:r>
              <w:rPr>
                <w:rFonts w:hint="eastAsia"/>
              </w:rPr>
              <w:t>r</w:t>
            </w:r>
            <w:r>
              <w:t>eply</w:t>
            </w:r>
            <w:r>
              <w:rPr>
                <w:rFonts w:hint="eastAsia"/>
              </w:rPr>
              <w:t>.</w:t>
            </w:r>
          </w:p>
          <w:p w14:paraId="53523660" w14:textId="77777777" w:rsidR="00C9468D" w:rsidRDefault="00BC736E">
            <w:r>
              <w:t xml:space="preserve">The second </w:t>
            </w:r>
            <w:r>
              <w:rPr>
                <w:rFonts w:hint="eastAsia"/>
              </w:rPr>
              <w:t>0:</w:t>
            </w:r>
            <w:r>
              <w:t>whether mobile hyperlink is contained in address information</w:t>
            </w:r>
            <w:r>
              <w:rPr>
                <w:rFonts w:hint="eastAsia"/>
              </w:rPr>
              <w:t>,0</w:t>
            </w:r>
            <w:r>
              <w:t xml:space="preserve"> not contained</w:t>
            </w:r>
            <w:r>
              <w:rPr>
                <w:rFonts w:hint="eastAsia"/>
              </w:rPr>
              <w:t>,1 contained</w:t>
            </w:r>
          </w:p>
          <w:p w14:paraId="13FCEE0C" w14:textId="77777777" w:rsidR="00C9468D" w:rsidRDefault="00BC736E">
            <w:r>
              <w:t>Home|74-DE-2B-44-88-8C</w:t>
            </w:r>
            <w:r>
              <w:rPr>
                <w:rFonts w:hint="eastAsia"/>
              </w:rPr>
              <w:t xml:space="preserve">|97 </w:t>
            </w:r>
            <w:r w:rsidRPr="00F47481">
              <w:rPr>
                <w:rFonts w:hint="eastAsia"/>
              </w:rPr>
              <w:t xml:space="preserve">: </w:t>
            </w:r>
            <w:r w:rsidRPr="00F47481">
              <w:t>one set of</w:t>
            </w:r>
            <w:r w:rsidRPr="00F47481">
              <w:rPr>
                <w:rFonts w:hint="eastAsia"/>
              </w:rPr>
              <w:t xml:space="preserve"> WIFI </w:t>
            </w:r>
            <w:r w:rsidRPr="00F47481">
              <w:t>information</w:t>
            </w:r>
            <w:r w:rsidRPr="00F47481">
              <w:rPr>
                <w:rFonts w:hint="eastAsia"/>
              </w:rPr>
              <w:t>，</w:t>
            </w:r>
            <w:r w:rsidRPr="00F47481">
              <w:t>Home</w:t>
            </w:r>
            <w:r w:rsidRPr="00F47481">
              <w:rPr>
                <w:rFonts w:hint="eastAsia"/>
              </w:rPr>
              <w:t xml:space="preserve"> is SSID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 xml:space="preserve"> 74-DE-2B-44-88-8C is MAC</w:t>
            </w:r>
            <w:r w:rsidRPr="00F47481">
              <w:t xml:space="preserve"> address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97</w:t>
            </w:r>
            <w:r w:rsidRPr="00F47481">
              <w:t xml:space="preserve"> is signal strength</w:t>
            </w:r>
            <w:r w:rsidRPr="00F47481">
              <w:rPr>
                <w:rFonts w:hint="eastAsia"/>
              </w:rPr>
              <w:t>，</w:t>
            </w:r>
            <w:r w:rsidRPr="00F47481">
              <w:rPr>
                <w:rFonts w:hint="eastAsia"/>
              </w:rPr>
              <w:t>vari</w:t>
            </w:r>
            <w:r w:rsidRPr="00F47481">
              <w:t>a</w:t>
            </w:r>
            <w:r w:rsidRPr="00F47481">
              <w:rPr>
                <w:rFonts w:hint="eastAsia"/>
              </w:rPr>
              <w:t>ble</w:t>
            </w:r>
            <w:r w:rsidRPr="00F47481">
              <w:t>s</w:t>
            </w:r>
            <w:r w:rsidRPr="00F47481">
              <w:rPr>
                <w:rFonts w:hint="eastAsia"/>
              </w:rPr>
              <w:t xml:space="preserve">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hint="eastAsia"/>
              </w:rPr>
              <w:t>|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 xml:space="preserve">,wifi information can be multiple sets </w:t>
            </w:r>
            <w:r w:rsidRPr="00F47481">
              <w:rPr>
                <w:rFonts w:hint="eastAsia"/>
              </w:rPr>
              <w:lastRenderedPageBreak/>
              <w:t xml:space="preserve">and are </w:t>
            </w:r>
            <w:r w:rsidRPr="00F47481">
              <w:t>separated</w:t>
            </w:r>
            <w:r w:rsidRPr="00F47481">
              <w:rPr>
                <w:rFonts w:hint="eastAsia"/>
              </w:rPr>
              <w:t xml:space="preserve"> </w:t>
            </w:r>
            <w:r w:rsidRPr="00F47481">
              <w:t>by</w:t>
            </w:r>
            <w:r w:rsidRPr="00F47481">
              <w:rPr>
                <w:rFonts w:hint="eastAsia"/>
              </w:rPr>
              <w:t xml:space="preserve"> </w:t>
            </w:r>
            <w:r w:rsidRPr="00F47481">
              <w:rPr>
                <w:rFonts w:hint="eastAsia"/>
              </w:rPr>
              <w:t>“</w:t>
            </w:r>
            <w:r w:rsidRPr="00F47481">
              <w:rPr>
                <w:rFonts w:ascii="Meiryo" w:eastAsia="Meiryo" w:hAnsi="Meiryo" w:cs="Meiryo" w:hint="eastAsia"/>
              </w:rPr>
              <w:t>&amp;</w:t>
            </w:r>
            <w:r w:rsidRPr="00F47481">
              <w:rPr>
                <w:rFonts w:hint="eastAsia"/>
              </w:rPr>
              <w:t>”</w:t>
            </w:r>
            <w:r w:rsidRPr="00F47481">
              <w:rPr>
                <w:rFonts w:hint="eastAsia"/>
              </w:rPr>
              <w:t>.</w:t>
            </w:r>
            <w:r w:rsidRPr="00F47481">
              <w:t xml:space="preserve"> </w:t>
            </w:r>
          </w:p>
        </w:tc>
      </w:tr>
      <w:tr w:rsidR="00C9468D" w14:paraId="1C25A18F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195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A4D7C" w14:textId="77777777" w:rsidR="00C9468D" w:rsidRDefault="00BC736E">
            <w:pPr>
              <w:ind w:left="440" w:hangingChars="200" w:hanging="440"/>
            </w:pPr>
            <w:proofErr w:type="gramStart"/>
            <w:r>
              <w:rPr>
                <w:rFonts w:hint="eastAsia"/>
              </w:rPr>
              <w:t>platform</w:t>
            </w:r>
            <w:proofErr w:type="gramEnd"/>
            <w:r>
              <w:rPr>
                <w:rFonts w:hint="eastAsia"/>
              </w:rPr>
              <w:t xml:space="preserve"> re</w:t>
            </w:r>
            <w:r>
              <w:t>sponds</w:t>
            </w:r>
            <w:r>
              <w:rPr>
                <w:rFonts w:hint="eastAsia"/>
              </w:rPr>
              <w:t xml:space="preserve"> BP10,</w:t>
            </w:r>
            <w:r>
              <w:t>if return address is not needed, there should be space in return package.</w:t>
            </w:r>
          </w:p>
          <w:p w14:paraId="363B8C4D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BP10</w:t>
            </w:r>
            <w:r>
              <w:rPr>
                <w:rFonts w:ascii="Meiryo" w:eastAsia="Meiryo" w:hAnsi="Meiryo" w:cs="Meiryo"/>
              </w:rPr>
              <w:t>6df157335e0253575c71533a53576d7759279053003100300037003953f7002000200068007400740070003a002f002f007700770077002e006700700073002e0063006f006d002f006d00610070002e0061007300700078003f006c00610074003d00320033002e0031003200330026006c006e0067003d003100310033002e003100320033#</w:t>
            </w:r>
          </w:p>
          <w:p w14:paraId="2582425C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t>UNICODE</w:t>
            </w:r>
            <w:r>
              <w:rPr>
                <w:rFonts w:hint="eastAsia"/>
              </w:rPr>
              <w:t xml:space="preserve"> </w:t>
            </w:r>
            <w:r>
              <w:t>encoded</w:t>
            </w:r>
            <w:r>
              <w:rPr>
                <w:rFonts w:hint="eastAsia"/>
              </w:rPr>
              <w:t xml:space="preserve"> reply message from server which contains address</w:t>
            </w:r>
            <w:r>
              <w:t>, above example shows:</w:t>
            </w:r>
          </w:p>
          <w:p w14:paraId="11389BD7" w14:textId="77777777" w:rsidR="00C9468D" w:rsidRDefault="00BC736E">
            <w:r>
              <w:rPr>
                <w:rFonts w:hint="eastAsia"/>
              </w:rPr>
              <w:t>深圳市南山区南海大道</w:t>
            </w:r>
            <w:r>
              <w:rPr>
                <w:rFonts w:hint="eastAsia"/>
              </w:rPr>
              <w:t>1079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http://www.gps.com/map.aspx?lat=23.123&amp;lng=113.123</w:t>
            </w:r>
          </w:p>
          <w:p w14:paraId="43BF4778" w14:textId="77777777" w:rsidR="00C9468D" w:rsidRDefault="00BC736E">
            <w:pPr>
              <w:ind w:left="220" w:hangingChars="100" w:hanging="220"/>
            </w:pPr>
            <w:r>
              <w:t>The language and content automatically judge according to langiage inAP10 package, whether to reply hyperlink according to states of AP10</w:t>
            </w:r>
            <w:r>
              <w:rPr>
                <w:rFonts w:hint="eastAsia"/>
              </w:rPr>
              <w:t>.</w:t>
            </w:r>
          </w:p>
        </w:tc>
      </w:tr>
      <w:tr w:rsidR="00C9468D" w14:paraId="6935C8C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B20E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AB64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4F6590DA" w14:textId="77777777" w:rsidR="00C9468D" w:rsidRDefault="00C9468D"/>
    <w:p w14:paraId="0672EB5E" w14:textId="77777777" w:rsidR="00C9468D" w:rsidRDefault="00BC736E">
      <w:pPr>
        <w:pStyle w:val="2"/>
      </w:pPr>
      <w:bookmarkStart w:id="19" w:name="_Toc482782037"/>
      <w:bookmarkStart w:id="20" w:name="_Toc97972966"/>
      <w:bookmarkStart w:id="21" w:name="_Toc482782043"/>
      <w:r>
        <w:rPr>
          <w:rFonts w:hint="eastAsia"/>
        </w:rPr>
        <w:t>7  AP</w:t>
      </w:r>
      <w:r>
        <w:t>49</w:t>
      </w:r>
      <w:r>
        <w:rPr>
          <w:rFonts w:hint="eastAsia"/>
        </w:rPr>
        <w:t xml:space="preserve"> Upload heart rate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BP</w:t>
      </w:r>
      <w:r>
        <w:t>49</w:t>
      </w:r>
      <w:r>
        <w:t>）</w:t>
      </w:r>
      <w:bookmarkEnd w:id="19"/>
      <w:bookmarkEnd w:id="20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C9468D" w14:paraId="29F3B95C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256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CA5A502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C935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4</w:t>
            </w:r>
            <w:r>
              <w:rPr>
                <w:rFonts w:ascii="Meiryo" w:eastAsia="华文新魏" w:hAnsi="Meiryo" w:cs="Meiryo" w:hint="eastAsia"/>
              </w:rPr>
              <w:t>9</w:t>
            </w:r>
            <w:r>
              <w:rPr>
                <w:rFonts w:ascii="Meiryo" w:eastAsia="华文新魏" w:hAnsi="Meiryo" w:cs="Meiryo"/>
              </w:rPr>
              <w:t>,68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C9468D" w14:paraId="7866D095" w14:textId="77777777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24C2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83AABAB" w14:textId="77777777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E77B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6291D31" w14:textId="77777777" w:rsidR="00C9468D" w:rsidRDefault="00BC736E">
            <w:r>
              <w:rPr>
                <w:rFonts w:hint="eastAsia"/>
              </w:rPr>
              <w:t>AP</w:t>
            </w:r>
            <w:r>
              <w:t>49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251D3E5" w14:textId="77777777" w:rsidR="00C9468D" w:rsidRDefault="00BC736E">
            <w:r>
              <w:rPr>
                <w:rFonts w:hint="eastAsia"/>
              </w:rPr>
              <w:t>68 : Heart rate</w:t>
            </w:r>
          </w:p>
        </w:tc>
      </w:tr>
      <w:tr w:rsidR="00C9468D" w14:paraId="2AD3A63D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90CC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AC24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Meiryo" w:hAnsi="Meiryo" w:cs="Meiryo"/>
              </w:rPr>
              <w:t>4</w:t>
            </w:r>
            <w:r>
              <w:rPr>
                <w:rFonts w:ascii="Meiryo" w:eastAsia="Meiryo" w:hAnsi="Meiryo" w:cs="Meiryo" w:hint="eastAsia"/>
              </w:rPr>
              <w:t>9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1BC2023B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3EBD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A48F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7CDC43B5" w14:textId="77777777" w:rsidR="00C9468D" w:rsidRDefault="00BC736E">
      <w:pPr>
        <w:pStyle w:val="2"/>
        <w:numPr>
          <w:ilvl w:val="0"/>
          <w:numId w:val="2"/>
        </w:numPr>
      </w:pPr>
      <w:bookmarkStart w:id="22" w:name="_Toc97972967"/>
      <w:r>
        <w:rPr>
          <w:rFonts w:hint="eastAsia"/>
        </w:rPr>
        <w:lastRenderedPageBreak/>
        <w:t>AP</w:t>
      </w:r>
      <w:r>
        <w:t>HT</w:t>
      </w:r>
      <w:r>
        <w:rPr>
          <w:rFonts w:hint="eastAsia"/>
        </w:rPr>
        <w:t xml:space="preserve">  Upload heart rate and BP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BP</w:t>
      </w:r>
      <w:r>
        <w:t>HT</w:t>
      </w:r>
      <w:r>
        <w:t>）</w:t>
      </w:r>
      <w:bookmarkEnd w:id="21"/>
      <w:bookmarkEnd w:id="22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10170EB8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7263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C01ADCD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58A5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HT</w:t>
            </w:r>
            <w:r>
              <w:rPr>
                <w:rFonts w:ascii="Meiryo" w:eastAsia="华文新魏" w:hAnsi="Meiryo" w:cs="Meiryo"/>
              </w:rPr>
              <w:t>,60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130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85</w:t>
            </w:r>
            <w:r>
              <w:rPr>
                <w:rFonts w:ascii="Meiryo" w:eastAsia="Meiryo" w:hAnsi="Meiryo" w:cs="Meiryo" w:hint="eastAsia"/>
              </w:rPr>
              <w:t>#</w:t>
            </w:r>
          </w:p>
        </w:tc>
      </w:tr>
      <w:tr w:rsidR="00C9468D" w14:paraId="2A55BF45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4E9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E3BF56B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77290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B12D680" w14:textId="77777777" w:rsidR="00C9468D" w:rsidRDefault="00BC736E">
            <w:r>
              <w:rPr>
                <w:rFonts w:hint="eastAsia"/>
              </w:rPr>
              <w:t>AP</w:t>
            </w:r>
            <w:r>
              <w:t>HT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CBBE4AF" w14:textId="77777777" w:rsidR="00C9468D" w:rsidRDefault="00BC736E">
            <w:r>
              <w:t xml:space="preserve">60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Heart rate</w:t>
            </w:r>
          </w:p>
          <w:p w14:paraId="5F40F4E6" w14:textId="77777777" w:rsidR="00C9468D" w:rsidRDefault="00BC736E">
            <w:r>
              <w:t xml:space="preserve">130: </w:t>
            </w:r>
            <w:r>
              <w:rPr>
                <w:rFonts w:hint="eastAsia"/>
              </w:rPr>
              <w:t>systolic pressure</w:t>
            </w:r>
          </w:p>
          <w:p w14:paraId="5A0007E6" w14:textId="77777777" w:rsidR="00C9468D" w:rsidRDefault="00BC736E">
            <w:r>
              <w:t xml:space="preserve">85 : </w:t>
            </w:r>
            <w:r>
              <w:rPr>
                <w:rFonts w:hint="eastAsia"/>
              </w:rPr>
              <w:t xml:space="preserve">diastolic pressure </w:t>
            </w:r>
          </w:p>
        </w:tc>
      </w:tr>
      <w:tr w:rsidR="00C9468D" w14:paraId="71DBBD4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F52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155F" w14:textId="1A153AAE" w:rsidR="00C9468D" w:rsidRPr="001B7120" w:rsidRDefault="00BC736E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Meiryo" w:hAnsi="Meiryo" w:cs="Meiryo"/>
              </w:rPr>
              <w:t>HT#</w:t>
            </w:r>
          </w:p>
        </w:tc>
      </w:tr>
      <w:tr w:rsidR="00C9468D" w14:paraId="1273C040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DF27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A1F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7DA31536" w14:textId="77777777" w:rsidR="00C9468D" w:rsidRDefault="00C9468D"/>
    <w:p w14:paraId="7471C122" w14:textId="13F069B3" w:rsidR="00C9468D" w:rsidRDefault="00BC736E">
      <w:pPr>
        <w:pStyle w:val="2"/>
        <w:numPr>
          <w:ilvl w:val="0"/>
          <w:numId w:val="2"/>
        </w:numPr>
      </w:pPr>
      <w:bookmarkStart w:id="23" w:name="_Toc531102409"/>
      <w:bookmarkStart w:id="24" w:name="_Toc97972968"/>
      <w:r>
        <w:rPr>
          <w:rFonts w:hint="eastAsia"/>
        </w:rPr>
        <w:t>APHP Upload heart rate</w:t>
      </w:r>
      <w:r>
        <w:rPr>
          <w:rFonts w:hint="eastAsia"/>
        </w:rPr>
        <w:t>、</w:t>
      </w:r>
      <w:r>
        <w:rPr>
          <w:rFonts w:hint="eastAsia"/>
        </w:rPr>
        <w:t>BP</w:t>
      </w:r>
      <w:r>
        <w:rPr>
          <w:rFonts w:hint="eastAsia"/>
        </w:rPr>
        <w:t>、</w:t>
      </w:r>
      <w:r>
        <w:t>S</w:t>
      </w:r>
      <w:r w:rsidR="00B46870">
        <w:t>P</w:t>
      </w:r>
      <w:r>
        <w:t>O2</w:t>
      </w:r>
      <w:r>
        <w:rPr>
          <w:rFonts w:hint="eastAsia"/>
        </w:rPr>
        <w:t>、</w:t>
      </w:r>
      <w:r>
        <w:t>blood sugar</w:t>
      </w:r>
      <w:r>
        <w:rPr>
          <w:rFonts w:hint="eastAsia"/>
        </w:rPr>
        <w:t>（</w:t>
      </w:r>
      <w:r>
        <w:rPr>
          <w:rFonts w:hint="eastAsia"/>
        </w:rPr>
        <w:t>responds</w:t>
      </w:r>
      <w:r>
        <w:t>：</w:t>
      </w:r>
      <w:r>
        <w:rPr>
          <w:rFonts w:hint="eastAsia"/>
        </w:rPr>
        <w:t>BPHP</w:t>
      </w:r>
      <w:r>
        <w:t>）</w:t>
      </w:r>
      <w:bookmarkEnd w:id="23"/>
      <w:bookmarkEnd w:id="24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9468D" w14:paraId="07CD5D71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33C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A651C65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61DC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 w:hint="eastAsia"/>
              </w:rPr>
              <w:t>HP</w:t>
            </w:r>
            <w:r>
              <w:rPr>
                <w:rFonts w:ascii="Meiryo" w:eastAsia="华文新魏" w:hAnsi="Meiryo" w:cs="Meiryo"/>
              </w:rPr>
              <w:t>,60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130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85</w:t>
            </w:r>
            <w:r>
              <w:rPr>
                <w:rFonts w:ascii="Meiryo" w:eastAsia="华文新魏" w:hAnsi="Meiryo" w:cs="Meiryo" w:hint="eastAsia"/>
              </w:rPr>
              <w:t>,95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rFonts w:ascii="Meiryo" w:eastAsia="华文新魏" w:hAnsi="Meiryo" w:cs="Meiryo" w:hint="eastAsia"/>
              </w:rPr>
              <w:t>90</w:t>
            </w:r>
            <w:r>
              <w:rPr>
                <w:rFonts w:ascii="Meiryo" w:eastAsia="华文新魏" w:hAnsi="Meiryo" w:cs="Meiryo"/>
              </w:rPr>
              <w:t>,,,,,,,,#</w:t>
            </w:r>
          </w:p>
        </w:tc>
      </w:tr>
      <w:tr w:rsidR="00C9468D" w14:paraId="43A24307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490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3E7BB6A" w14:textId="77777777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2C13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F91A825" w14:textId="77777777" w:rsidR="00C9468D" w:rsidRDefault="00BC736E">
            <w:r>
              <w:rPr>
                <w:rFonts w:hint="eastAsia"/>
              </w:rPr>
              <w:t>AP</w:t>
            </w:r>
            <w:r>
              <w:t>HT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1EC8C13" w14:textId="77777777" w:rsidR="00C9468D" w:rsidRDefault="00BC736E">
            <w:r>
              <w:t xml:space="preserve">60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heart rate</w:t>
            </w:r>
          </w:p>
          <w:p w14:paraId="1AC69FAE" w14:textId="77777777" w:rsidR="00C9468D" w:rsidRDefault="00BC736E">
            <w:r>
              <w:t>130:</w:t>
            </w:r>
            <w:r>
              <w:rPr>
                <w:rFonts w:hint="eastAsia"/>
              </w:rPr>
              <w:t>blood pressure[</w:t>
            </w:r>
            <w:r>
              <w:t>SBP</w:t>
            </w:r>
            <w:r>
              <w:rPr>
                <w:rFonts w:hint="eastAsia"/>
              </w:rPr>
              <w:t>]</w:t>
            </w:r>
          </w:p>
          <w:p w14:paraId="50E8838B" w14:textId="77777777" w:rsidR="00C9468D" w:rsidRDefault="00BC736E">
            <w:r>
              <w:t xml:space="preserve">85 : </w:t>
            </w:r>
            <w:r>
              <w:rPr>
                <w:rFonts w:hint="eastAsia"/>
              </w:rPr>
              <w:t>blood pressure[</w:t>
            </w:r>
            <w:r>
              <w:t>DBP</w:t>
            </w:r>
            <w:r>
              <w:rPr>
                <w:rFonts w:hint="eastAsia"/>
              </w:rPr>
              <w:t>]</w:t>
            </w:r>
          </w:p>
          <w:p w14:paraId="030B4138" w14:textId="513FF5B3" w:rsidR="00C9468D" w:rsidRDefault="00BC736E"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：</w:t>
            </w:r>
            <w:r>
              <w:rPr>
                <w:sz w:val="28"/>
                <w:szCs w:val="28"/>
              </w:rPr>
              <w:t>S</w:t>
            </w:r>
            <w:r w:rsidR="00B46870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O2</w:t>
            </w:r>
          </w:p>
          <w:p w14:paraId="61D1AD06" w14:textId="77777777" w:rsidR="00C9468D" w:rsidRDefault="00BC736E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：</w:t>
            </w:r>
            <w:r>
              <w:t>blood sugar</w:t>
            </w:r>
          </w:p>
        </w:tc>
      </w:tr>
      <w:tr w:rsidR="00C9468D" w14:paraId="1CA2EA3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A222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B6EA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="华文新魏" w:hAnsi="Meiryo" w:cs="Meiryo" w:hint="eastAsia"/>
              </w:rPr>
              <w:t>B</w:t>
            </w:r>
            <w:r>
              <w:rPr>
                <w:rFonts w:ascii="Meiryo" w:eastAsia="Meiryo" w:hAnsi="Meiryo" w:cs="Meiryo" w:hint="eastAsia"/>
              </w:rPr>
              <w:t>P</w:t>
            </w:r>
            <w:r>
              <w:rPr>
                <w:rFonts w:ascii="Meiryo" w:eastAsia="华文新魏" w:hAnsi="Meiryo" w:cs="Meiryo" w:hint="eastAsia"/>
              </w:rPr>
              <w:t>HP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7634CCE7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9366" w14:textId="77777777" w:rsidR="00C9468D" w:rsidRDefault="00BC736E">
            <w:r>
              <w:rPr>
                <w:rFonts w:hint="eastAsia"/>
              </w:rPr>
              <w:t>Notice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86F8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ascii="Meiryo" w:eastAsia="Meiryo" w:hAnsi="Meiryo" w:cs="Meiryo"/>
              </w:rPr>
              <w:t xml:space="preserve">Each value is not necessary.if there is no value, the packet leave it </w:t>
            </w:r>
            <w:r>
              <w:rPr>
                <w:rFonts w:ascii="Meiryo" w:eastAsia="Meiryo" w:hAnsi="Meiryo" w:cs="Meiryo"/>
              </w:rPr>
              <w:lastRenderedPageBreak/>
              <w:t>blank</w:t>
            </w:r>
          </w:p>
        </w:tc>
      </w:tr>
    </w:tbl>
    <w:p w14:paraId="62A5C0F0" w14:textId="77777777" w:rsidR="00C9468D" w:rsidRDefault="00BC736E">
      <w:pPr>
        <w:pStyle w:val="2"/>
        <w:numPr>
          <w:ilvl w:val="0"/>
          <w:numId w:val="2"/>
        </w:numPr>
      </w:pPr>
      <w:bookmarkStart w:id="25" w:name="_Toc97972969"/>
      <w:r>
        <w:rPr>
          <w:rFonts w:hint="eastAsia"/>
        </w:rPr>
        <w:lastRenderedPageBreak/>
        <w:t xml:space="preserve">AP50 Upload body temperature </w:t>
      </w:r>
      <w:r>
        <w:rPr>
          <w:rFonts w:hint="eastAsia"/>
        </w:rPr>
        <w:t>（</w:t>
      </w:r>
      <w:r>
        <w:rPr>
          <w:rFonts w:hint="eastAsia"/>
        </w:rPr>
        <w:t>responds</w:t>
      </w:r>
      <w:r>
        <w:t>：</w:t>
      </w:r>
      <w:r>
        <w:rPr>
          <w:rFonts w:hint="eastAsia"/>
        </w:rPr>
        <w:t>BP50</w:t>
      </w:r>
      <w:r>
        <w:t>）</w:t>
      </w:r>
      <w:bookmarkEnd w:id="25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9468D" w14:paraId="4F8AF601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9D5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4A8E9FD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6C71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 w:hint="eastAsia"/>
              </w:rPr>
              <w:t>50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rFonts w:ascii="Meiryo" w:eastAsia="华文新魏" w:hAnsi="Meiryo" w:cs="Meiryo" w:hint="eastAsia"/>
              </w:rPr>
              <w:t>36.7,90</w:t>
            </w:r>
            <w:r>
              <w:rPr>
                <w:rFonts w:ascii="Meiryo" w:eastAsia="华文新魏" w:hAnsi="Meiryo" w:cs="Meiryo"/>
              </w:rPr>
              <w:t>#</w:t>
            </w:r>
          </w:p>
        </w:tc>
      </w:tr>
      <w:tr w:rsidR="00C9468D" w14:paraId="2C833938" w14:textId="7777777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7EEE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0FBAB3A0" w14:textId="77777777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DB22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70816D42" w14:textId="77777777" w:rsidR="00C9468D" w:rsidRDefault="00BC736E">
            <w:r>
              <w:rPr>
                <w:rFonts w:hint="eastAsia"/>
              </w:rPr>
              <w:t xml:space="preserve">AP50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04968E0" w14:textId="77777777" w:rsidR="00C9468D" w:rsidRDefault="00BC736E">
            <w:r>
              <w:rPr>
                <w:rFonts w:hint="eastAsia"/>
              </w:rPr>
              <w:t>36.7</w:t>
            </w:r>
            <w:r>
              <w:t xml:space="preserve"> 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body temperature</w:t>
            </w:r>
          </w:p>
          <w:p w14:paraId="0B49226F" w14:textId="77777777" w:rsidR="00C9468D" w:rsidRDefault="00BC736E">
            <w:r>
              <w:rPr>
                <w:rFonts w:hint="eastAsia"/>
              </w:rPr>
              <w:t>90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device battery level</w:t>
            </w:r>
          </w:p>
        </w:tc>
      </w:tr>
      <w:tr w:rsidR="00C9468D" w14:paraId="2855CCF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B68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0642" w14:textId="77777777" w:rsidR="00C9468D" w:rsidRDefault="00BC736E">
            <w:pPr>
              <w:rPr>
                <w:rFonts w:ascii="Meiryo" w:eastAsia="华文新魏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</w:t>
            </w:r>
            <w:r>
              <w:rPr>
                <w:rFonts w:ascii="Meiryo" w:eastAsiaTheme="minorEastAsia" w:hAnsi="Meiryo" w:cs="Meiryo" w:hint="eastAsia"/>
              </w:rPr>
              <w:t>BP50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1A880B38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37E0" w14:textId="77777777" w:rsidR="00C9468D" w:rsidRDefault="00BC736E">
            <w:r>
              <w:rPr>
                <w:rFonts w:hint="eastAsia"/>
              </w:rPr>
              <w:t>Notice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9604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ascii="Meiryo" w:eastAsia="Meiryo" w:hAnsi="Meiryo" w:cs="Meiryo"/>
              </w:rPr>
              <w:t>Each value is not necessary.if there is no value, the packet leave it blank</w:t>
            </w:r>
          </w:p>
        </w:tc>
      </w:tr>
    </w:tbl>
    <w:p w14:paraId="0B299EB0" w14:textId="3070703B" w:rsidR="00674F3A" w:rsidRPr="00674F3A" w:rsidRDefault="00674F3A" w:rsidP="00674F3A">
      <w:pPr>
        <w:pStyle w:val="2"/>
        <w:numPr>
          <w:ilvl w:val="0"/>
          <w:numId w:val="2"/>
        </w:numPr>
      </w:pPr>
      <w:bookmarkStart w:id="26" w:name="_Toc2933141"/>
      <w:bookmarkStart w:id="27" w:name="_Toc97972970"/>
      <w:r w:rsidRPr="00674F3A">
        <w:rPr>
          <w:rFonts w:hint="eastAsia"/>
        </w:rPr>
        <w:t>ECG</w:t>
      </w:r>
      <w:r>
        <w:rPr>
          <w:rFonts w:hint="eastAsia"/>
        </w:rPr>
        <w:t xml:space="preserve"> upload</w:t>
      </w:r>
      <w:r w:rsidRPr="00674F3A">
        <w:t>（</w:t>
      </w:r>
      <w:r>
        <w:rPr>
          <w:rFonts w:hint="eastAsia"/>
        </w:rPr>
        <w:t>upload</w:t>
      </w:r>
      <w:r w:rsidRPr="00674F3A">
        <w:t>：</w:t>
      </w:r>
      <w:r>
        <w:rPr>
          <w:rFonts w:ascii="Meiryo" w:eastAsia="Meiryo" w:hAnsi="Meiryo" w:cs="Meiryo" w:hint="eastAsia"/>
        </w:rPr>
        <w:t>A</w:t>
      </w:r>
      <w:r>
        <w:rPr>
          <w:rFonts w:ascii="Meiryo" w:eastAsia="Meiryo" w:hAnsi="Meiryo" w:cs="Meiryo"/>
        </w:rPr>
        <w:t>P</w:t>
      </w:r>
      <w:r>
        <w:rPr>
          <w:rFonts w:ascii="Meiryo" w:eastAsia="Meiryo" w:hAnsi="Meiryo" w:cs="Meiryo" w:hint="eastAsia"/>
        </w:rPr>
        <w:t>HD</w:t>
      </w:r>
      <w:r w:rsidRPr="00674F3A">
        <w:rPr>
          <w:rFonts w:hint="eastAsia"/>
        </w:rPr>
        <w:t>，</w:t>
      </w:r>
      <w:r>
        <w:rPr>
          <w:rFonts w:hint="eastAsia"/>
        </w:rPr>
        <w:t>reply</w:t>
      </w:r>
      <w:r w:rsidRPr="00674F3A">
        <w:t>：</w:t>
      </w:r>
      <w:r>
        <w:rPr>
          <w:rFonts w:hint="eastAsia"/>
        </w:rPr>
        <w:t>BP</w:t>
      </w:r>
      <w:r>
        <w:rPr>
          <w:rFonts w:ascii="Meiryo" w:eastAsia="Meiryo" w:hAnsi="Meiryo" w:cs="Meiryo" w:hint="eastAsia"/>
        </w:rPr>
        <w:t>HD</w:t>
      </w:r>
      <w:r w:rsidRPr="00674F3A">
        <w:t>）</w:t>
      </w:r>
      <w:bookmarkEnd w:id="26"/>
      <w:bookmarkEnd w:id="2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674F3A" w14:paraId="22C75C74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6E3F" w14:textId="77777777" w:rsidR="00674F3A" w:rsidRDefault="00674F3A" w:rsidP="006451E6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674F3A" w14:paraId="0D9ABC76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8164" w14:textId="77777777" w:rsidR="00674F3A" w:rsidRDefault="00674F3A" w:rsidP="006451E6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Fonts w:ascii="Meiryo" w:eastAsia="Meiryo" w:hAnsi="Meiryo" w:cs="Meiryo" w:hint="eastAsia"/>
              </w:rPr>
              <w:t>A</w:t>
            </w:r>
            <w:r>
              <w:rPr>
                <w:rFonts w:ascii="Meiryo" w:eastAsia="Meiryo" w:hAnsi="Meiryo" w:cs="Meiryo"/>
              </w:rPr>
              <w:t>P</w:t>
            </w:r>
            <w:r>
              <w:rPr>
                <w:rFonts w:ascii="Meiryo" w:eastAsia="Meiryo" w:hAnsi="Meiryo" w:cs="Meiryo" w:hint="eastAsia"/>
              </w:rPr>
              <w:t>HD</w:t>
            </w:r>
            <w:r>
              <w:rPr>
                <w:rFonts w:ascii="Meiryo" w:eastAsia="Meiryo" w:hAnsi="Meiryo" w:cs="Meiryo"/>
              </w:rPr>
              <w:t>,</w:t>
            </w:r>
            <w:r>
              <w:t>20200707</w:t>
            </w:r>
            <w:r>
              <w:rPr>
                <w:rFonts w:hint="eastAsia"/>
              </w:rPr>
              <w:t>111800</w:t>
            </w:r>
            <w:r>
              <w:rPr>
                <w:rFonts w:ascii="Meiryo" w:eastAsia="Meiryo" w:hAnsi="Meiryo" w:cs="Meiryo"/>
              </w:rPr>
              <w:t>,6,1</w:t>
            </w:r>
            <w:r>
              <w:rPr>
                <w:rFonts w:ascii="Meiryo" w:hAnsi="Meiryo" w:cs="Meiryo" w:hint="eastAsia"/>
              </w:rPr>
              <w:t>,1.3,20.2,1,1000,</w:t>
            </w:r>
            <w:r>
              <w:rPr>
                <w:rFonts w:ascii="Meiryo" w:eastAsia="Meiryo" w:hAnsi="Meiryo" w:cs="Meiryo"/>
              </w:rPr>
              <w:t>1024,XXXXXXXXXXXXXXXXXXXXXXXXXXXXXXXXX#</w:t>
            </w:r>
          </w:p>
        </w:tc>
      </w:tr>
      <w:tr w:rsidR="00674F3A" w14:paraId="28C24314" w14:textId="77777777" w:rsidTr="006451E6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BA43" w14:textId="77777777" w:rsidR="00674F3A" w:rsidRDefault="00674F3A" w:rsidP="006451E6">
            <w:r>
              <w:rPr>
                <w:rFonts w:hint="eastAsia"/>
              </w:rPr>
              <w:t>Notice:</w:t>
            </w:r>
          </w:p>
        </w:tc>
      </w:tr>
      <w:tr w:rsidR="00674F3A" w14:paraId="14914A37" w14:textId="77777777" w:rsidTr="006451E6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2C95" w14:textId="77777777" w:rsidR="00674F3A" w:rsidRDefault="00674F3A" w:rsidP="006451E6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327F338F" w14:textId="77777777" w:rsidR="00674F3A" w:rsidRDefault="00674F3A" w:rsidP="006451E6">
            <w:r>
              <w:rPr>
                <w:rFonts w:hint="eastAsia"/>
              </w:rPr>
              <w:t>A</w:t>
            </w:r>
            <w:r>
              <w:t>P</w:t>
            </w:r>
            <w:r>
              <w:rPr>
                <w:rFonts w:hint="eastAsia"/>
              </w:rPr>
              <w:t xml:space="preserve">HD: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54E9D036" w14:textId="23755CC1" w:rsidR="00674F3A" w:rsidRPr="00674F3A" w:rsidRDefault="00674F3A" w:rsidP="006451E6">
            <w:r>
              <w:t>20200707</w:t>
            </w:r>
            <w:r>
              <w:rPr>
                <w:rFonts w:hint="eastAsia"/>
              </w:rPr>
              <w:t xml:space="preserve">111800: </w:t>
            </w:r>
            <w:r>
              <w:t xml:space="preserve"> date and time; </w:t>
            </w:r>
            <w:r>
              <w:rPr>
                <w:rFonts w:hint="eastAsia"/>
              </w:rPr>
              <w:t>2020Y</w:t>
            </w:r>
            <w:r>
              <w:t xml:space="preserve"> </w:t>
            </w:r>
            <w:r>
              <w:rPr>
                <w:rFonts w:hint="eastAsia"/>
              </w:rPr>
              <w:t>7m</w:t>
            </w:r>
            <w:r>
              <w:t xml:space="preserve"> </w:t>
            </w:r>
            <w:r>
              <w:rPr>
                <w:rFonts w:hint="eastAsia"/>
              </w:rPr>
              <w:t>7</w:t>
            </w:r>
            <w:r>
              <w:t xml:space="preserve">d </w:t>
            </w:r>
            <w:r>
              <w:rPr>
                <w:rFonts w:hint="eastAsia"/>
              </w:rPr>
              <w:t>11h8m00</w:t>
            </w:r>
            <w:r>
              <w:t>s</w:t>
            </w:r>
          </w:p>
          <w:p w14:paraId="28E58A99" w14:textId="77777777" w:rsidR="00674F3A" w:rsidRDefault="00674F3A" w:rsidP="006451E6">
            <w:r>
              <w:rPr>
                <w:rFonts w:hint="eastAsia"/>
              </w:rPr>
              <w:t>6: 6 data packets</w:t>
            </w:r>
          </w:p>
          <w:p w14:paraId="0902E767" w14:textId="77777777" w:rsidR="00674F3A" w:rsidRDefault="00674F3A" w:rsidP="006451E6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now it is the first data packet</w:t>
            </w:r>
          </w:p>
          <w:p w14:paraId="4F740966" w14:textId="77777777" w:rsidR="00674F3A" w:rsidRDefault="00674F3A" w:rsidP="006451E6">
            <w:r>
              <w:rPr>
                <w:rFonts w:hint="eastAsia"/>
              </w:rPr>
              <w:t>1.3:  gain</w:t>
            </w:r>
          </w:p>
          <w:p w14:paraId="319963A0" w14:textId="77777777" w:rsidR="00674F3A" w:rsidRDefault="00674F3A" w:rsidP="006451E6">
            <w:r>
              <w:rPr>
                <w:rFonts w:hint="eastAsia"/>
              </w:rPr>
              <w:t>20.2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 point voltage</w:t>
            </w:r>
          </w:p>
          <w:p w14:paraId="648FB53C" w14:textId="77777777" w:rsidR="00674F3A" w:rsidRDefault="00674F3A" w:rsidP="006451E6"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Lead number</w:t>
            </w:r>
          </w:p>
          <w:p w14:paraId="78289CE7" w14:textId="77777777" w:rsidR="00674F3A" w:rsidRDefault="00674F3A" w:rsidP="006451E6"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sampling rate</w:t>
            </w:r>
          </w:p>
          <w:p w14:paraId="49184F84" w14:textId="77777777" w:rsidR="00674F3A" w:rsidRDefault="00674F3A" w:rsidP="006451E6">
            <w:r>
              <w:rPr>
                <w:rFonts w:hint="eastAsia"/>
              </w:rPr>
              <w:t>1024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Data length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max is 1024</w:t>
            </w:r>
          </w:p>
          <w:p w14:paraId="44AF4FB2" w14:textId="77777777" w:rsidR="00674F3A" w:rsidRDefault="00674F3A" w:rsidP="006451E6">
            <w:r>
              <w:rPr>
                <w:rFonts w:hint="eastAsia"/>
              </w:rPr>
              <w:t>XXXXXXXXXXXXXX: Ecg data</w:t>
            </w:r>
          </w:p>
        </w:tc>
      </w:tr>
      <w:tr w:rsidR="00674F3A" w14:paraId="1D4A72AE" w14:textId="77777777" w:rsidTr="006451E6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DEB3" w14:textId="77777777" w:rsidR="00674F3A" w:rsidRDefault="00674F3A" w:rsidP="006451E6">
            <w:r>
              <w:rPr>
                <w:rFonts w:hint="eastAsia"/>
              </w:rPr>
              <w:lastRenderedPageBreak/>
              <w:t>Server reply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2DC7" w14:textId="77777777" w:rsidR="00674F3A" w:rsidRDefault="00674F3A" w:rsidP="006451E6">
            <w:r>
              <w:t>IW</w:t>
            </w:r>
            <w:r>
              <w:rPr>
                <w:rFonts w:hint="eastAsia"/>
              </w:rPr>
              <w:t xml:space="preserve">BPHD,0, </w:t>
            </w:r>
            <w:r>
              <w:t>98</w:t>
            </w:r>
            <w:r>
              <w:rPr>
                <w:rFonts w:hint="eastAsia"/>
              </w:rPr>
              <w:t>,</w:t>
            </w:r>
            <w:r>
              <w:t xml:space="preserve"> 59</w:t>
            </w:r>
            <w:r>
              <w:rPr>
                <w:rFonts w:hint="eastAsia"/>
              </w:rPr>
              <w:t>,</w:t>
            </w:r>
            <w:r>
              <w:t xml:space="preserve"> 156</w:t>
            </w:r>
            <w:r>
              <w:rPr>
                <w:rFonts w:hint="eastAsia"/>
              </w:rPr>
              <w:t>,</w:t>
            </w:r>
            <w:r>
              <w:t xml:space="preserve"> 296</w:t>
            </w:r>
            <w:r>
              <w:rPr>
                <w:rFonts w:hint="eastAsia"/>
              </w:rPr>
              <w:t>,</w:t>
            </w:r>
            <w:r>
              <w:t xml:space="preserve"> 369</w:t>
            </w:r>
            <w:r>
              <w:rPr>
                <w:rFonts w:hint="eastAsia"/>
              </w:rPr>
              <w:t>,</w:t>
            </w:r>
            <w:r>
              <w:t>7aa660275fc35f8b4e0d9f50</w:t>
            </w:r>
            <w:r>
              <w:rPr>
                <w:rFonts w:hint="eastAsia"/>
              </w:rPr>
              <w:t>|</w:t>
            </w:r>
            <w:r>
              <w:t>623f98a4</w:t>
            </w:r>
            <w:r>
              <w:rPr>
                <w:rFonts w:hint="eastAsia"/>
              </w:rPr>
              <w:t xml:space="preserve"> #  </w:t>
            </w:r>
          </w:p>
          <w:p w14:paraId="02BD0057" w14:textId="77777777" w:rsidR="00674F3A" w:rsidRDefault="00674F3A" w:rsidP="006451E6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 analysis OK</w:t>
            </w:r>
            <w:r>
              <w:t> </w:t>
            </w:r>
            <w:r>
              <w:rPr>
                <w:rFonts w:hint="eastAsia"/>
              </w:rPr>
              <w:t xml:space="preserve">   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AI analysis NG</w:t>
            </w:r>
          </w:p>
          <w:p w14:paraId="27C2C34D" w14:textId="77777777" w:rsidR="00674F3A" w:rsidRDefault="00674F3A" w:rsidP="006451E6">
            <w:r>
              <w:rPr>
                <w:rFonts w:hint="eastAsia"/>
              </w:rPr>
              <w:t>98: average heart rater</w:t>
            </w:r>
          </w:p>
          <w:p w14:paraId="75CB3591" w14:textId="77777777" w:rsidR="00674F3A" w:rsidRDefault="00674F3A" w:rsidP="006451E6">
            <w:r>
              <w:rPr>
                <w:rFonts w:hint="eastAsia"/>
              </w:rPr>
              <w:t>59: Qrs</w:t>
            </w:r>
          </w:p>
          <w:p w14:paraId="0FD2EF4B" w14:textId="77777777" w:rsidR="00674F3A" w:rsidRDefault="00674F3A" w:rsidP="006451E6">
            <w:r>
              <w:rPr>
                <w:rFonts w:hint="eastAsia"/>
              </w:rPr>
              <w:t>156: PR</w:t>
            </w:r>
          </w:p>
          <w:p w14:paraId="2A32CE37" w14:textId="77777777" w:rsidR="00674F3A" w:rsidRDefault="00674F3A" w:rsidP="006451E6">
            <w:r>
              <w:rPr>
                <w:rFonts w:hint="eastAsia"/>
              </w:rPr>
              <w:t xml:space="preserve">296: Q-t </w:t>
            </w:r>
          </w:p>
          <w:p w14:paraId="7A1DCFC5" w14:textId="77777777" w:rsidR="00674F3A" w:rsidRDefault="00674F3A" w:rsidP="006451E6">
            <w:r>
              <w:rPr>
                <w:rFonts w:hint="eastAsia"/>
              </w:rPr>
              <w:t>369: QTc</w:t>
            </w:r>
          </w:p>
          <w:p w14:paraId="64B8B6D2" w14:textId="77777777" w:rsidR="00674F3A" w:rsidRDefault="00674F3A" w:rsidP="006451E6">
            <w:r>
              <w:t>7aa660275fc35f8b4e0d9f50</w:t>
            </w:r>
            <w:r>
              <w:rPr>
                <w:rFonts w:hint="eastAsia"/>
              </w:rPr>
              <w:t>|</w:t>
            </w:r>
            <w:r>
              <w:t>623f98a4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atrial fibrillation</w:t>
            </w:r>
          </w:p>
        </w:tc>
      </w:tr>
      <w:tr w:rsidR="00674F3A" w14:paraId="7790DB23" w14:textId="77777777" w:rsidTr="006451E6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2F43" w14:textId="77777777" w:rsidR="00674F3A" w:rsidRDefault="00674F3A" w:rsidP="006451E6">
            <w:r>
              <w:rPr>
                <w:rFonts w:hint="eastAsia"/>
              </w:rPr>
              <w:t>Notice: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0411" w14:textId="77777777" w:rsidR="00674F3A" w:rsidRDefault="00674F3A" w:rsidP="006451E6"/>
        </w:tc>
      </w:tr>
    </w:tbl>
    <w:p w14:paraId="0B33BB30" w14:textId="77777777" w:rsidR="00674F3A" w:rsidRDefault="00674F3A" w:rsidP="00674F3A"/>
    <w:p w14:paraId="70232F3E" w14:textId="77777777" w:rsidR="00C9468D" w:rsidRDefault="00C9468D"/>
    <w:p w14:paraId="10D85DCE" w14:textId="77777777" w:rsidR="00C9468D" w:rsidRDefault="00BC736E">
      <w:pPr>
        <w:pStyle w:val="1"/>
        <w:rPr>
          <w:b/>
          <w:bCs/>
        </w:rPr>
      </w:pPr>
      <w:bookmarkStart w:id="28" w:name="_Toc97972971"/>
      <w:r>
        <w:rPr>
          <w:rFonts w:hint="eastAsia"/>
          <w:b/>
          <w:bCs/>
        </w:rPr>
        <w:t>三：</w:t>
      </w:r>
      <w:r>
        <w:rPr>
          <w:rFonts w:hint="eastAsia"/>
          <w:b/>
          <w:bCs/>
        </w:rPr>
        <w:t>Commands sent from server</w:t>
      </w:r>
      <w:r>
        <w:rPr>
          <w:b/>
          <w:bCs/>
        </w:rPr>
        <w:t>（</w:t>
      </w:r>
      <w:r>
        <w:rPr>
          <w:rFonts w:hint="eastAsia"/>
          <w:b/>
          <w:bCs/>
        </w:rPr>
        <w:t>s</w:t>
      </w:r>
      <w:r>
        <w:rPr>
          <w:b/>
          <w:bCs/>
        </w:rPr>
        <w:t xml:space="preserve">erver </w:t>
      </w:r>
      <w:r>
        <w:rPr>
          <w:b/>
          <w:bCs/>
          <w:lang w:val="zh-CN"/>
        </w:rPr>
        <w:sym w:font="Wingdings" w:char="F0E0"/>
      </w:r>
      <w:r>
        <w:rPr>
          <w:rFonts w:hint="eastAsia"/>
          <w:b/>
          <w:bCs/>
        </w:rPr>
        <w:t>d</w:t>
      </w:r>
      <w:r>
        <w:rPr>
          <w:b/>
          <w:bCs/>
        </w:rPr>
        <w:t>evice</w:t>
      </w:r>
      <w:r>
        <w:rPr>
          <w:b/>
          <w:bCs/>
        </w:rPr>
        <w:t>）</w:t>
      </w:r>
      <w:bookmarkEnd w:id="28"/>
    </w:p>
    <w:p w14:paraId="57935A1D" w14:textId="77777777" w:rsidR="00C9468D" w:rsidRDefault="00BC736E">
      <w:pPr>
        <w:pStyle w:val="2"/>
        <w:numPr>
          <w:ilvl w:val="0"/>
          <w:numId w:val="3"/>
        </w:numPr>
      </w:pPr>
      <w:bookmarkStart w:id="29" w:name="_Toc97972972"/>
      <w:r>
        <w:t>BP12</w:t>
      </w:r>
      <w:r>
        <w:rPr>
          <w:rFonts w:hint="eastAsia"/>
        </w:rPr>
        <w:t xml:space="preserve"> Set sos numbers(three)</w:t>
      </w:r>
      <w:r>
        <w:rPr>
          <w:rFonts w:hint="eastAsia"/>
        </w:rPr>
        <w:t>（</w:t>
      </w:r>
      <w:r>
        <w:rPr>
          <w:rFonts w:hint="eastAsia"/>
        </w:rPr>
        <w:t>respond</w:t>
      </w:r>
      <w:r>
        <w:t>：</w:t>
      </w:r>
      <w:r>
        <w:t>AP12</w:t>
      </w:r>
      <w:r>
        <w:rPr>
          <w:rFonts w:hint="eastAsia"/>
        </w:rPr>
        <w:t>）</w:t>
      </w:r>
      <w:bookmarkEnd w:id="29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2F3AB070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DFCE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1151951C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F80EA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BP12</w:t>
            </w:r>
            <w:r>
              <w:rPr>
                <w:rFonts w:ascii="Meiryo" w:eastAsia="Meiryo" w:hAnsi="Meiryo" w:cs="Meiryo"/>
              </w:rPr>
              <w:t>,353456789012345,080835,135XXXXXXXX,135XXXXXXXX,135XXXXXXXX#</w:t>
            </w:r>
          </w:p>
        </w:tc>
      </w:tr>
      <w:tr w:rsidR="00C9468D" w14:paraId="72AED074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0FA5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B7627F2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F618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310BC2D" w14:textId="77777777" w:rsidR="00C9468D" w:rsidRDefault="00BC736E">
            <w:r>
              <w:rPr>
                <w:rFonts w:hint="eastAsia"/>
              </w:rPr>
              <w:t>BP</w:t>
            </w:r>
            <w:r>
              <w:t>12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40FF2CB" w14:textId="77777777" w:rsidR="00C9468D" w:rsidRDefault="00BC736E">
            <w:r>
              <w:rPr>
                <w:rFonts w:hint="eastAsia"/>
              </w:rPr>
              <w:t>353456789012345:IMEI</w:t>
            </w:r>
            <w:r>
              <w:t xml:space="preserve"> number and the unique ID of the device</w:t>
            </w:r>
          </w:p>
          <w:p w14:paraId="22E25DE5" w14:textId="77777777" w:rsidR="00C9468D" w:rsidRDefault="00BC736E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t xml:space="preserve"> journal no.</w:t>
            </w:r>
          </w:p>
          <w:p w14:paraId="6138CF50" w14:textId="77777777" w:rsidR="00C9468D" w:rsidRDefault="00BC736E">
            <w:r>
              <w:rPr>
                <w:rFonts w:ascii="Meiryo" w:eastAsia="Meiryo" w:hAnsi="Meiryo" w:cs="Meiryo"/>
              </w:rPr>
              <w:t>135XXXXXXXX</w:t>
            </w:r>
            <w:proofErr w:type="gramStart"/>
            <w:r>
              <w:rPr>
                <w:rFonts w:ascii="Meiryo" w:eastAsia="Meiryo" w:hAnsi="Meiryo" w:cs="Meiryo"/>
              </w:rPr>
              <w:t>,135XXXXXXXX,135XXXXXXXX</w:t>
            </w:r>
            <w:proofErr w:type="gramEnd"/>
            <w:r>
              <w:rPr>
                <w:rFonts w:hint="eastAsia"/>
              </w:rPr>
              <w:t xml:space="preserve"> : SOS</w:t>
            </w:r>
            <w:r>
              <w:t xml:space="preserve"> numbers,</w:t>
            </w:r>
            <w:r>
              <w:rPr>
                <w:rFonts w:hint="eastAsia"/>
              </w:rPr>
              <w:t xml:space="preserve">max set 3 SOS, </w:t>
            </w:r>
            <w:r>
              <w:t xml:space="preserve"> </w:t>
            </w:r>
            <w:r>
              <w:rPr>
                <w:rFonts w:hint="eastAsia"/>
              </w:rPr>
              <w:t xml:space="preserve">all the phone no. should be set one by one , </w:t>
            </w:r>
            <w:r>
              <w:t xml:space="preserve">If </w:t>
            </w:r>
            <w:r>
              <w:rPr>
                <w:rFonts w:hint="eastAsia"/>
              </w:rPr>
              <w:t>one of the SOS</w:t>
            </w:r>
            <w:r>
              <w:t xml:space="preserve"> not </w:t>
            </w:r>
            <w:r>
              <w:rPr>
                <w:rFonts w:hint="eastAsia"/>
              </w:rPr>
              <w:t xml:space="preserve">be </w:t>
            </w:r>
            <w:r>
              <w:t xml:space="preserve">set, the corresponding position </w:t>
            </w:r>
            <w:r>
              <w:rPr>
                <w:rFonts w:hint="eastAsia"/>
              </w:rPr>
              <w:t>leave space.</w:t>
            </w:r>
          </w:p>
        </w:tc>
      </w:tr>
      <w:tr w:rsidR="00C9468D" w14:paraId="7F26866B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60B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BC66" w14:textId="77777777" w:rsidR="00C9468D" w:rsidRDefault="00BC736E"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12</w:t>
            </w:r>
            <w:r>
              <w:rPr>
                <w:rFonts w:ascii="Meiryo" w:eastAsia="Meiryo" w:hAnsi="Meiryo" w:cs="Meiryo" w:hint="eastAsia"/>
              </w:rPr>
              <w:t>,080835,135XXXXXXXX,135XXXXXXXX,135XXXXXXXX#</w:t>
            </w:r>
            <w:r>
              <w:br/>
            </w:r>
            <w:r>
              <w:rPr>
                <w:rFonts w:hint="eastAsia"/>
              </w:rPr>
              <w:t xml:space="preserve">080835: </w:t>
            </w:r>
            <w:r>
              <w:t>The device responds with response journal no.</w:t>
            </w:r>
          </w:p>
        </w:tc>
      </w:tr>
      <w:tr w:rsidR="00C9468D" w14:paraId="7532F780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B055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714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F4DDE9E" w14:textId="77777777" w:rsidR="00C9468D" w:rsidRDefault="00C9468D"/>
    <w:p w14:paraId="29621A35" w14:textId="77777777" w:rsidR="00C9468D" w:rsidRDefault="00C9468D"/>
    <w:p w14:paraId="33942FAF" w14:textId="77777777" w:rsidR="00C9468D" w:rsidRDefault="00BC736E">
      <w:pPr>
        <w:pStyle w:val="2"/>
        <w:numPr>
          <w:ilvl w:val="0"/>
          <w:numId w:val="3"/>
        </w:numPr>
      </w:pPr>
      <w:bookmarkStart w:id="30" w:name="_Toc97972973"/>
      <w:r>
        <w:t>BP14</w:t>
      </w:r>
      <w:r>
        <w:rPr>
          <w:rFonts w:hint="eastAsia"/>
        </w:rPr>
        <w:t xml:space="preserve"> Set white list(Phone book) numbers</w:t>
      </w:r>
      <w:r>
        <w:t>(ten)</w:t>
      </w:r>
      <w:r>
        <w:rPr>
          <w:rFonts w:hint="eastAsia"/>
        </w:rPr>
        <w:t>（</w:t>
      </w:r>
      <w:r>
        <w:rPr>
          <w:rFonts w:hint="eastAsia"/>
        </w:rPr>
        <w:t>respond</w:t>
      </w:r>
      <w:r>
        <w:t>：</w:t>
      </w:r>
      <w:r>
        <w:t>AP14</w:t>
      </w:r>
      <w:r>
        <w:t>）</w:t>
      </w:r>
      <w:bookmarkEnd w:id="30"/>
    </w:p>
    <w:tbl>
      <w:tblPr>
        <w:tblW w:w="1066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87"/>
      </w:tblGrid>
      <w:tr w:rsidR="00C9468D" w14:paraId="37FF324A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0A8A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2D78403E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18C6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BP14</w:t>
            </w:r>
            <w:r>
              <w:rPr>
                <w:rFonts w:ascii="Meiryo" w:eastAsia="Meiryo" w:hAnsi="Meiryo" w:cs="Meiryo"/>
              </w:rPr>
              <w:t>,353456789012345,080835,D3590D54|135xxxxxxxxxx, D3590D54|135xxxxxxxxxx, D3590D54|135xxxxxxxxxx, D3590D54|135xxxxxxxxxx, D3590D54|135xxxxxxxxxx, D3590D54|135xxxxxxxxxx, D3590D54|135xxxxxxxxxx, D3590D54|135xxxxxxxxxx, D3590D54|135xxxxxxxxxx, D3590D54|135xxxxxxxxxx#</w:t>
            </w:r>
          </w:p>
        </w:tc>
      </w:tr>
      <w:tr w:rsidR="00C9468D" w14:paraId="74E623F0" w14:textId="77777777"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5BF8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0AAEB1B4" w14:textId="77777777">
        <w:trPr>
          <w:trHeight w:val="640"/>
        </w:trPr>
        <w:tc>
          <w:tcPr>
            <w:tcW w:w="10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AF4A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E3A8287" w14:textId="77777777" w:rsidR="00C9468D" w:rsidRDefault="00BC736E">
            <w:r>
              <w:rPr>
                <w:rFonts w:hint="eastAsia"/>
              </w:rPr>
              <w:t>BP</w:t>
            </w:r>
            <w:r>
              <w:t>14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5AE23F2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34A5EFE1" w14:textId="77777777" w:rsidR="00C9468D" w:rsidRDefault="00BC736E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rPr>
                <w:rFonts w:hint="eastAsia"/>
              </w:rPr>
              <w:t xml:space="preserve"> journal no.</w:t>
            </w:r>
          </w:p>
          <w:p w14:paraId="5CF0530B" w14:textId="77777777" w:rsidR="00C9468D" w:rsidRDefault="00BC736E">
            <w:r>
              <w:rPr>
                <w:rFonts w:ascii="Meiryo" w:eastAsia="Meiryo" w:hAnsi="Meiryo" w:cs="Meiryo"/>
              </w:rPr>
              <w:t>D3590D54|135xxxxxxxxxx</w:t>
            </w:r>
            <w:r>
              <w:rPr>
                <w:rFonts w:hint="eastAsia"/>
              </w:rPr>
              <w:t xml:space="preserve"> : </w:t>
            </w:r>
            <w:r>
              <w:t>A set of contacts and use</w:t>
            </w:r>
            <w:r>
              <w:rPr>
                <w:rFonts w:hint="eastAsia"/>
              </w:rPr>
              <w:t xml:space="preserve"> |</w:t>
            </w:r>
            <w:r>
              <w:t xml:space="preserve"> to separate name and phone number, names </w:t>
            </w:r>
            <w:r>
              <w:rPr>
                <w:rFonts w:hint="eastAsia"/>
              </w:rPr>
              <w:t xml:space="preserve">encode UNICODE and different sets are </w:t>
            </w:r>
            <w:r>
              <w:t>separated</w:t>
            </w:r>
            <w:r>
              <w:rPr>
                <w:rFonts w:hint="eastAsia"/>
              </w:rPr>
              <w:t xml:space="preserve"> </w:t>
            </w:r>
            <w:r>
              <w:t xml:space="preserve">by a comma, If a phone number is not set, the corresponding position </w:t>
            </w:r>
            <w:r>
              <w:rPr>
                <w:rFonts w:hint="eastAsia"/>
              </w:rPr>
              <w:t>leave space</w:t>
            </w:r>
            <w:r>
              <w:t xml:space="preserve">. </w:t>
            </w:r>
          </w:p>
        </w:tc>
      </w:tr>
      <w:tr w:rsidR="00C9468D" w14:paraId="66891B54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FEA9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830B" w14:textId="77777777" w:rsidR="00C9468D" w:rsidRDefault="00BC736E"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14</w:t>
            </w:r>
            <w:r>
              <w:rPr>
                <w:rFonts w:ascii="Meiryo" w:eastAsia="Meiryo" w:hAnsi="Meiryo" w:cs="Meiryo" w:hint="eastAsia"/>
              </w:rPr>
              <w:t>,080835,</w:t>
            </w:r>
            <w:r>
              <w:rPr>
                <w:rFonts w:ascii="Meiryo" w:eastAsia="Meiryo" w:hAnsi="Meiryo" w:cs="Meiryo"/>
              </w:rPr>
              <w:t xml:space="preserve"> D3590D54|135xxxxxxxxxx, D3590D54|135xxxxxxxxxx, D3590D54|135xxxxxxxxxx, D3590D54|135xxxxxxxxxx, D3590D54|135xxxxxxxxxx, D3590D54|135xxxxxxxxxx, D3590D54|135xxxxxxxxxx, D3590D54|135xxxxxxxxxx, D3590D54|135xxxxxxxxxx, D3590D54|135xxxxxxxxxx</w:t>
            </w:r>
            <w:r>
              <w:rPr>
                <w:rFonts w:ascii="Meiryo" w:eastAsia="Meiryo" w:hAnsi="Meiryo" w:cs="Meiryo" w:hint="eastAsia"/>
              </w:rPr>
              <w:t>#</w:t>
            </w:r>
            <w:r>
              <w:br/>
            </w:r>
            <w:r>
              <w:rPr>
                <w:rFonts w:hint="eastAsia"/>
              </w:rPr>
              <w:t xml:space="preserve">080835: 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</w:t>
            </w:r>
            <w:r>
              <w:t>.</w:t>
            </w:r>
          </w:p>
        </w:tc>
      </w:tr>
      <w:tr w:rsidR="00C9468D" w14:paraId="10F6A9F3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59A8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4A57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61E2878C" w14:textId="77777777" w:rsidR="00C9468D" w:rsidRDefault="00BC736E">
      <w:pPr>
        <w:pStyle w:val="2"/>
        <w:numPr>
          <w:ilvl w:val="0"/>
          <w:numId w:val="3"/>
        </w:numPr>
      </w:pPr>
      <w:bookmarkStart w:id="31" w:name="_Toc97972974"/>
      <w:r>
        <w:rPr>
          <w:rFonts w:hint="eastAsia"/>
        </w:rPr>
        <w:lastRenderedPageBreak/>
        <w:t>BP</w:t>
      </w:r>
      <w:r>
        <w:t>16</w:t>
      </w:r>
      <w:r>
        <w:rPr>
          <w:rFonts w:hint="eastAsia"/>
        </w:rPr>
        <w:t xml:space="preserve"> </w:t>
      </w:r>
      <w:r>
        <w:t>Real-time locating command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AP16</w:t>
      </w:r>
      <w:r>
        <w:t>）</w:t>
      </w:r>
      <w:bookmarkEnd w:id="31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4FCF2C69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EF82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25B28CE2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9E58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BP16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4A3A6FA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377B1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456508D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B151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7244ADE" w14:textId="77777777" w:rsidR="00C9468D" w:rsidRDefault="00BC736E">
            <w:r>
              <w:rPr>
                <w:rFonts w:hint="eastAsia"/>
              </w:rPr>
              <w:t>BP</w:t>
            </w:r>
            <w:r>
              <w:t>16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658E358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6B165F63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5B12079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072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BD36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WAP1</w:t>
            </w:r>
            <w:r>
              <w:rPr>
                <w:rFonts w:ascii="Meiryo" w:eastAsia="Meiryo" w:hAnsi="Meiryo" w:cs="Meiryo"/>
              </w:rPr>
              <w:t>6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78AF8A1E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  <w:p w14:paraId="0152A85F" w14:textId="77777777" w:rsidR="00C9468D" w:rsidRDefault="00BC736E">
            <w:pPr>
              <w:rPr>
                <w:rFonts w:ascii="微软雅黑" w:hAnsi="微软雅黑" w:cs="Meiryo"/>
              </w:rPr>
            </w:pPr>
            <w:proofErr w:type="gramStart"/>
            <w:r>
              <w:rPr>
                <w:rFonts w:ascii="微软雅黑" w:hAnsi="微软雅黑" w:cs="Meiryo" w:hint="eastAsia"/>
              </w:rPr>
              <w:t>device</w:t>
            </w:r>
            <w:proofErr w:type="gramEnd"/>
            <w:r>
              <w:rPr>
                <w:rFonts w:ascii="微软雅黑" w:hAnsi="微软雅黑" w:cs="Meiryo" w:hint="eastAsia"/>
              </w:rPr>
              <w:t xml:space="preserve"> will Async send </w:t>
            </w:r>
            <w:r>
              <w:rPr>
                <w:rFonts w:ascii="微软雅黑" w:hAnsi="微软雅黑" w:cs="Meiryo"/>
              </w:rPr>
              <w:t xml:space="preserve">AP01 </w:t>
            </w:r>
            <w:r>
              <w:rPr>
                <w:rFonts w:ascii="微软雅黑" w:hAnsi="微软雅黑" w:cs="Meiryo" w:hint="eastAsia"/>
              </w:rPr>
              <w:t>location</w:t>
            </w:r>
            <w:r>
              <w:rPr>
                <w:rFonts w:ascii="微软雅黑" w:hAnsi="微软雅黑" w:cs="Meiryo"/>
              </w:rPr>
              <w:t xml:space="preserve"> data after responds.</w:t>
            </w:r>
          </w:p>
        </w:tc>
      </w:tr>
      <w:tr w:rsidR="00C9468D" w14:paraId="1884B1E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5BAF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203E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35AAD546" w14:textId="77777777" w:rsidR="00C9468D" w:rsidRDefault="00BC736E">
      <w:pPr>
        <w:pStyle w:val="2"/>
        <w:numPr>
          <w:ilvl w:val="0"/>
          <w:numId w:val="3"/>
        </w:numPr>
      </w:pPr>
      <w:bookmarkStart w:id="32" w:name="_Toc97972975"/>
      <w:r>
        <w:rPr>
          <w:rFonts w:hint="eastAsia"/>
        </w:rPr>
        <w:t>BP</w:t>
      </w:r>
      <w:r>
        <w:t>17</w:t>
      </w:r>
      <w:r>
        <w:rPr>
          <w:rFonts w:hint="eastAsia"/>
        </w:rPr>
        <w:t xml:space="preserve"> Factory reset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AP17</w:t>
      </w:r>
      <w:r>
        <w:t>）</w:t>
      </w:r>
      <w:bookmarkEnd w:id="32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137FA78A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A1CA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12717FDD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B1501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BP17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E75715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F31D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1C1F2E4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9763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1DE76F4" w14:textId="77777777" w:rsidR="00C9468D" w:rsidRDefault="00BC736E">
            <w:r>
              <w:rPr>
                <w:rFonts w:hint="eastAsia"/>
              </w:rPr>
              <w:t>BP</w:t>
            </w:r>
            <w:r>
              <w:t>17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E8614C7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08D80199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52AF680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0A63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77F0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WAP1</w:t>
            </w:r>
            <w:r>
              <w:rPr>
                <w:rFonts w:ascii="Meiryo" w:eastAsia="Meiryo" w:hAnsi="Meiryo" w:cs="Meiryo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7C653BAD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6C33BA2F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1BC7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7A76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77A9B8E" w14:textId="77777777" w:rsidR="00C9468D" w:rsidRDefault="00C9468D"/>
    <w:p w14:paraId="2B3BAF1C" w14:textId="77777777" w:rsidR="00350FCB" w:rsidRDefault="00350FCB" w:rsidP="00350FCB">
      <w:pPr>
        <w:pStyle w:val="2"/>
        <w:numPr>
          <w:ilvl w:val="0"/>
          <w:numId w:val="3"/>
        </w:numPr>
      </w:pPr>
      <w:bookmarkStart w:id="33" w:name="_Toc97972976"/>
      <w:r>
        <w:rPr>
          <w:rFonts w:hint="eastAsia"/>
        </w:rPr>
        <w:lastRenderedPageBreak/>
        <w:t>BP20 set timezone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AP20</w:t>
      </w:r>
      <w:r>
        <w:t>）</w:t>
      </w:r>
      <w:bookmarkEnd w:id="33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350FCB" w14:paraId="07DD0CE2" w14:textId="77777777" w:rsidTr="001A5ED1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98982" w14:textId="77777777" w:rsidR="00350FCB" w:rsidRDefault="00350FCB" w:rsidP="001A5ED1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350FCB" w14:paraId="35F2C477" w14:textId="77777777" w:rsidTr="001A5ED1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E69C" w14:textId="77777777" w:rsidR="00350FCB" w:rsidRDefault="00350FCB" w:rsidP="001A5ED1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20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Theme="minorEastAsia" w:hAnsi="Meiryo" w:cs="Meiryo" w:hint="eastAsia"/>
              </w:rPr>
              <w:t>,0,8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350FCB" w14:paraId="555F5CA2" w14:textId="77777777" w:rsidTr="001A5ED1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E23F" w14:textId="77777777" w:rsidR="00350FCB" w:rsidRDefault="00350FCB" w:rsidP="001A5ED1">
            <w:r>
              <w:rPr>
                <w:rFonts w:hint="eastAsia"/>
              </w:rPr>
              <w:t>Notice:</w:t>
            </w:r>
          </w:p>
        </w:tc>
      </w:tr>
      <w:tr w:rsidR="00350FCB" w14:paraId="473BE2F8" w14:textId="77777777" w:rsidTr="001A5ED1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9336" w14:textId="77777777" w:rsidR="00350FCB" w:rsidRDefault="00350FCB" w:rsidP="001A5ED1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E2948BA" w14:textId="77777777" w:rsidR="00350FCB" w:rsidRDefault="00350FCB" w:rsidP="001A5ED1">
            <w:r>
              <w:rPr>
                <w:rFonts w:hint="eastAsia"/>
              </w:rPr>
              <w:t>BP</w:t>
            </w:r>
            <w:r>
              <w:t>17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0D7AD55" w14:textId="77777777" w:rsidR="00350FCB" w:rsidRDefault="00350FCB" w:rsidP="001A5ED1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4D2184B3" w14:textId="77777777" w:rsidR="00350FCB" w:rsidRDefault="00350FCB" w:rsidP="001A5ED1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rPr>
                <w:rFonts w:hint="eastAsia"/>
              </w:rPr>
              <w:t xml:space="preserve"> journal no.</w:t>
            </w:r>
          </w:p>
          <w:p w14:paraId="19EC934F" w14:textId="77777777" w:rsidR="00350FCB" w:rsidRDefault="00350FCB" w:rsidP="001A5ED1">
            <w:r>
              <w:rPr>
                <w:rFonts w:hint="eastAsia"/>
              </w:rPr>
              <w:t>0: language ,not use</w:t>
            </w:r>
          </w:p>
          <w:p w14:paraId="23DBEDBB" w14:textId="77777777" w:rsidR="00350FCB" w:rsidRDefault="00350FCB" w:rsidP="001A5ED1">
            <w:r>
              <w:rPr>
                <w:rFonts w:hint="eastAsia"/>
              </w:rPr>
              <w:t xml:space="preserve">8: timezone, </w:t>
            </w:r>
            <w:r w:rsidRPr="00D64296">
              <w:rPr>
                <w:rFonts w:hint="eastAsia"/>
              </w:rPr>
              <w:t>e</w:t>
            </w:r>
            <w:r w:rsidRPr="00D64296">
              <w:t>astern time zone</w:t>
            </w:r>
            <w:r>
              <w:rPr>
                <w:rFonts w:hint="eastAsia"/>
              </w:rPr>
              <w:t xml:space="preserve"> great than zero , west </w:t>
            </w:r>
            <w:r w:rsidRPr="00D64296">
              <w:t>time zone</w:t>
            </w:r>
            <w:r>
              <w:rPr>
                <w:rFonts w:hint="eastAsia"/>
              </w:rPr>
              <w:t xml:space="preserve"> great than zero ,for example -8, now o</w:t>
            </w:r>
            <w:r w:rsidRPr="00D64296">
              <w:t>nly supports integer time zones</w:t>
            </w:r>
          </w:p>
        </w:tc>
      </w:tr>
      <w:tr w:rsidR="00350FCB" w14:paraId="6C4D41F7" w14:textId="77777777" w:rsidTr="001A5ED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1B3C" w14:textId="77777777" w:rsidR="00350FCB" w:rsidRDefault="00350FCB" w:rsidP="001A5ED1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B027" w14:textId="77777777" w:rsidR="00350FCB" w:rsidRDefault="00350FCB" w:rsidP="001A5ED1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WAP1</w:t>
            </w:r>
            <w:r>
              <w:rPr>
                <w:rFonts w:ascii="Meiryo" w:eastAsia="Meiryo" w:hAnsi="Meiryo" w:cs="Meiryo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28269C77" w14:textId="77777777" w:rsidR="00350FCB" w:rsidRDefault="00350FCB" w:rsidP="001A5ED1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350FCB" w14:paraId="79D1FEF8" w14:textId="77777777" w:rsidTr="001A5ED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9E88" w14:textId="77777777" w:rsidR="00350FCB" w:rsidRDefault="00350FCB" w:rsidP="001A5ED1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C6B5" w14:textId="77777777" w:rsidR="00350FCB" w:rsidRDefault="00350FCB" w:rsidP="001A5ED1">
            <w:pPr>
              <w:rPr>
                <w:sz w:val="24"/>
                <w:szCs w:val="24"/>
              </w:rPr>
            </w:pPr>
          </w:p>
        </w:tc>
      </w:tr>
    </w:tbl>
    <w:p w14:paraId="55AE6170" w14:textId="77777777" w:rsidR="00C9468D" w:rsidRDefault="00C9468D"/>
    <w:p w14:paraId="1DDCF123" w14:textId="77777777" w:rsidR="00C9468D" w:rsidRDefault="00BC736E">
      <w:pPr>
        <w:pStyle w:val="2"/>
        <w:numPr>
          <w:ilvl w:val="0"/>
          <w:numId w:val="3"/>
        </w:numPr>
      </w:pPr>
      <w:bookmarkStart w:id="34" w:name="_Toc482782063"/>
      <w:bookmarkStart w:id="35" w:name="_Toc97972977"/>
      <w:r>
        <w:t>BP28</w:t>
      </w:r>
      <w:r>
        <w:rPr>
          <w:rFonts w:hint="eastAsia"/>
        </w:rPr>
        <w:t xml:space="preserve"> Send audio message to device</w:t>
      </w:r>
      <w:r>
        <w:rPr>
          <w:rFonts w:hint="eastAsia"/>
        </w:rPr>
        <w:t>（</w:t>
      </w:r>
      <w:r>
        <w:rPr>
          <w:rFonts w:hint="eastAsia"/>
        </w:rPr>
        <w:t>responds:AP2</w:t>
      </w:r>
      <w:r>
        <w:t>8</w:t>
      </w:r>
      <w:r>
        <w:t>）</w:t>
      </w:r>
      <w:bookmarkEnd w:id="34"/>
      <w:bookmarkEnd w:id="35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CA2ED2C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9153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519BD0B3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B0E4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BP28</w:t>
            </w:r>
            <w:r>
              <w:rPr>
                <w:rFonts w:ascii="Meiryo" w:eastAsia="Meiryo" w:hAnsi="Meiryo" w:cs="Meiryo"/>
              </w:rPr>
              <w:t>, D3590D54,XXXX,6,1,1024,XXXXXXXXXXXXXXXXXXXXXXXXXXXXXXXXX#</w:t>
            </w:r>
          </w:p>
        </w:tc>
      </w:tr>
      <w:tr w:rsidR="00C9468D" w14:paraId="2B785A9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53DE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695C836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399D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Identifier </w:t>
            </w:r>
          </w:p>
          <w:p w14:paraId="05640A30" w14:textId="77777777" w:rsidR="00C9468D" w:rsidRDefault="00BC736E">
            <w:pPr>
              <w:rPr>
                <w:rFonts w:cs="Times New Roman"/>
              </w:rPr>
            </w:pPr>
            <w:r>
              <w:t xml:space="preserve">BP28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9E79838" w14:textId="77777777" w:rsidR="00C9468D" w:rsidRDefault="00BC736E">
            <w:r>
              <w:rPr>
                <w:rFonts w:ascii="Meiryo" w:eastAsia="Meiryo" w:hAnsi="Meiryo" w:cs="Meiryo"/>
              </w:rPr>
              <w:t>D3590D54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>
              <w:t>UNICODE</w:t>
            </w:r>
            <w:r>
              <w:t>，</w:t>
            </w:r>
            <w:r>
              <w:rPr>
                <w:rFonts w:hint="eastAsia"/>
              </w:rPr>
              <w:t>the sender name</w:t>
            </w:r>
          </w:p>
          <w:p w14:paraId="74C792CD" w14:textId="77777777" w:rsidR="00C9468D" w:rsidRDefault="00BC736E">
            <w:pPr>
              <w:rPr>
                <w:rFonts w:cs="Times New Roman"/>
              </w:rPr>
            </w:pPr>
            <w:r>
              <w:rPr>
                <w:rFonts w:hint="eastAsia"/>
              </w:rPr>
              <w:t xml:space="preserve">XXXX: </w:t>
            </w:r>
            <w:r>
              <w:rPr>
                <w:rFonts w:cs="Times New Roman" w:hint="eastAsia"/>
              </w:rPr>
              <w:t xml:space="preserve"> additional data</w:t>
            </w:r>
          </w:p>
          <w:p w14:paraId="2757C958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6DD40D02" w14:textId="77777777" w:rsidR="00C9468D" w:rsidRDefault="00BC736E">
            <w:pPr>
              <w:rPr>
                <w:rFonts w:cs="Times New Roman"/>
              </w:rPr>
            </w:pPr>
            <w:r>
              <w:t xml:space="preserve">1 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 xml:space="preserve">sequence of  audio data packet </w:t>
            </w:r>
          </w:p>
          <w:p w14:paraId="7B03EFF9" w14:textId="77777777" w:rsidR="00C9468D" w:rsidRDefault="00BC736E">
            <w:pPr>
              <w:rPr>
                <w:rFonts w:cs="Times New Roman"/>
              </w:rPr>
            </w:pPr>
            <w:r>
              <w:t>1024 :</w:t>
            </w:r>
            <w:r>
              <w:rPr>
                <w:rFonts w:cs="宋体" w:hint="eastAsia"/>
              </w:rPr>
              <w:t>the length of  data packet</w:t>
            </w:r>
          </w:p>
          <w:p w14:paraId="611A132C" w14:textId="77777777" w:rsidR="00C9468D" w:rsidRDefault="00BC736E">
            <w:pPr>
              <w:rPr>
                <w:rFonts w:cs="宋体"/>
              </w:rPr>
            </w:pPr>
            <w:r>
              <w:t>XXXXXXXXXXXXXXXXXXXXXXXXXXXXXXXXXXXXXX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audio data</w:t>
            </w:r>
            <w:r>
              <w:t xml:space="preserve">, </w:t>
            </w:r>
            <w:r>
              <w:rPr>
                <w:rFonts w:hint="eastAsia"/>
              </w:rPr>
              <w:t xml:space="preserve">each </w:t>
            </w:r>
            <w:r>
              <w:rPr>
                <w:rFonts w:cs="宋体" w:hint="eastAsia"/>
              </w:rPr>
              <w:t xml:space="preserve">audio can not beyond  </w:t>
            </w:r>
            <w:r>
              <w:t>1024</w:t>
            </w:r>
            <w:r>
              <w:rPr>
                <w:rFonts w:hint="eastAsia"/>
              </w:rPr>
              <w:t xml:space="preserve"> byte</w:t>
            </w:r>
            <w:r>
              <w:rPr>
                <w:rFonts w:cs="宋体" w:hint="eastAsia"/>
              </w:rPr>
              <w:t>，</w:t>
            </w:r>
            <w:r>
              <w:rPr>
                <w:rFonts w:hint="eastAsia"/>
              </w:rPr>
              <w:t xml:space="preserve">the </w:t>
            </w:r>
            <w:r>
              <w:rPr>
                <w:rFonts w:hint="eastAsia"/>
              </w:rPr>
              <w:lastRenderedPageBreak/>
              <w:t xml:space="preserve">last </w:t>
            </w:r>
            <w:r>
              <w:rPr>
                <w:rFonts w:cs="宋体" w:hint="eastAsia"/>
              </w:rPr>
              <w:t>audio data packet maybe less than 1024 byte, if less than 1024 byte then send length as actual size</w:t>
            </w:r>
          </w:p>
          <w:p w14:paraId="405E7898" w14:textId="77777777" w:rsidR="00C9468D" w:rsidRDefault="00BC736E">
            <w:pPr>
              <w:rPr>
                <w:rFonts w:cs="Times New Roman"/>
              </w:rPr>
            </w:pPr>
            <w:r>
              <w:rPr>
                <w:rFonts w:cs="宋体" w:hint="eastAsia"/>
              </w:rPr>
              <w:t>The rule for audio upload</w:t>
            </w:r>
            <w:r>
              <w:rPr>
                <w:rFonts w:cs="宋体" w:hint="eastAsia"/>
              </w:rPr>
              <w:t>：</w:t>
            </w:r>
          </w:p>
          <w:p w14:paraId="0345317E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>1: if server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received the </w:t>
            </w:r>
            <w:r>
              <w:rPr>
                <w:rFonts w:hint="eastAsia"/>
              </w:rPr>
              <w:t xml:space="preserve">responds from device, it will repeat send the same </w:t>
            </w:r>
            <w:r>
              <w:rPr>
                <w:rFonts w:cs="宋体" w:hint="eastAsia"/>
              </w:rPr>
              <w:t>audio data packet</w:t>
            </w:r>
          </w:p>
          <w:p w14:paraId="10887330" w14:textId="77777777" w:rsidR="00C9468D" w:rsidRDefault="00BC736E">
            <w:pPr>
              <w:rPr>
                <w:rFonts w:cs="宋体"/>
              </w:rPr>
            </w:pPr>
            <w:r>
              <w:rPr>
                <w:rFonts w:cs="宋体" w:hint="eastAsia"/>
              </w:rPr>
              <w:t xml:space="preserve">2: if </w:t>
            </w:r>
            <w:r>
              <w:rPr>
                <w:rFonts w:hint="eastAsia"/>
              </w:rPr>
              <w:t>the device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succesfully, it will send the next </w:t>
            </w:r>
            <w:r>
              <w:rPr>
                <w:rFonts w:cs="宋体" w:hint="eastAsia"/>
              </w:rPr>
              <w:t>audio data packet</w:t>
            </w:r>
          </w:p>
          <w:p w14:paraId="5DB7A5B2" w14:textId="77777777" w:rsidR="00C9468D" w:rsidRDefault="00BC736E">
            <w:r>
              <w:rPr>
                <w:rFonts w:cs="宋体" w:hint="eastAsia"/>
              </w:rPr>
              <w:t xml:space="preserve">3: if </w:t>
            </w:r>
            <w:r>
              <w:rPr>
                <w:rFonts w:hint="eastAsia"/>
              </w:rPr>
              <w:t>the device</w:t>
            </w:r>
            <w:r>
              <w:rPr>
                <w:rFonts w:cs="宋体" w:hint="eastAsia"/>
              </w:rPr>
              <w:t xml:space="preserve"> </w:t>
            </w:r>
            <w:r>
              <w:rPr>
                <w:rFonts w:hint="eastAsia"/>
              </w:rPr>
              <w:t xml:space="preserve">responds that received failed, it will repeat send the same </w:t>
            </w:r>
            <w:r>
              <w:rPr>
                <w:rFonts w:cs="宋体" w:hint="eastAsia"/>
              </w:rPr>
              <w:t>audio data packet</w:t>
            </w:r>
          </w:p>
        </w:tc>
      </w:tr>
      <w:tr w:rsidR="00C9468D" w14:paraId="093355C8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6CF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62C5" w14:textId="77777777" w:rsidR="00C9468D" w:rsidRDefault="00BC736E">
            <w:r>
              <w:rPr>
                <w:rFonts w:ascii="Meiryo" w:eastAsia="Meiryo" w:hAnsi="Meiryo" w:cs="Meiryo"/>
              </w:rPr>
              <w:t xml:space="preserve">IWAP28,D3590D54,XXXX,6,1,1# </w:t>
            </w:r>
          </w:p>
          <w:p w14:paraId="3A11295C" w14:textId="77777777" w:rsidR="00C9468D" w:rsidRDefault="00BC736E">
            <w:r>
              <w:rPr>
                <w:rFonts w:ascii="Meiryo" w:eastAsia="Meiryo" w:hAnsi="Meiryo" w:cs="Meiryo"/>
              </w:rPr>
              <w:t>D3590D54</w:t>
            </w:r>
            <w:r>
              <w:t>:UNICOD</w:t>
            </w:r>
            <w:r>
              <w:t>，</w:t>
            </w:r>
            <w:r>
              <w:rPr>
                <w:rFonts w:hint="eastAsia"/>
              </w:rPr>
              <w:t>sender name</w:t>
            </w:r>
          </w:p>
          <w:p w14:paraId="3F6C89C3" w14:textId="77777777" w:rsidR="00C9468D" w:rsidRDefault="00BC736E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XXXX: additional data,return the same content received from the server</w:t>
            </w:r>
          </w:p>
          <w:p w14:paraId="41EDC16D" w14:textId="77777777" w:rsidR="00C9468D" w:rsidRDefault="00BC736E">
            <w:pPr>
              <w:rPr>
                <w:rFonts w:cs="Times New Roman"/>
              </w:rPr>
            </w:pPr>
            <w:r>
              <w:t>6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the total number of audio data packet</w:t>
            </w:r>
          </w:p>
          <w:p w14:paraId="5922464B" w14:textId="77777777" w:rsidR="00C9468D" w:rsidRDefault="00BC736E">
            <w:pPr>
              <w:rPr>
                <w:rFonts w:cs="Times New Roman"/>
              </w:rPr>
            </w:pPr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sequence of the audio data packet the device received</w:t>
            </w:r>
          </w:p>
          <w:p w14:paraId="12EF80F8" w14:textId="77777777" w:rsidR="00C9468D" w:rsidRDefault="00BC736E"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have received the audio data</w:t>
            </w:r>
            <w:r>
              <w:rPr>
                <w:rFonts w:cs="宋体" w:hint="eastAsia"/>
              </w:rPr>
              <w:t>，</w:t>
            </w:r>
            <w:r>
              <w:t>0</w:t>
            </w:r>
            <w:r>
              <w:rPr>
                <w:rFonts w:hint="eastAsia"/>
              </w:rPr>
              <w:t>:</w:t>
            </w:r>
            <w:r>
              <w:rPr>
                <w:rFonts w:cs="宋体" w:hint="eastAsia"/>
              </w:rPr>
              <w:t>device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have received the </w:t>
            </w:r>
            <w:r>
              <w:rPr>
                <w:rFonts w:cs="宋体"/>
              </w:rPr>
              <w:t>audio</w:t>
            </w:r>
            <w:r>
              <w:rPr>
                <w:rFonts w:cs="宋体" w:hint="eastAsia"/>
              </w:rPr>
              <w:t xml:space="preserve">  data</w:t>
            </w:r>
          </w:p>
        </w:tc>
      </w:tr>
      <w:tr w:rsidR="00C9468D" w14:paraId="459D8A5D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892A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0C9E0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cs="宋体"/>
              </w:rPr>
              <w:t>N</w:t>
            </w:r>
            <w:r>
              <w:rPr>
                <w:rFonts w:cs="宋体" w:hint="eastAsia"/>
              </w:rPr>
              <w:t>ow only support amr audio between device and server</w:t>
            </w:r>
          </w:p>
        </w:tc>
      </w:tr>
    </w:tbl>
    <w:p w14:paraId="47D1F284" w14:textId="77777777" w:rsidR="00C9468D" w:rsidRDefault="00C9468D"/>
    <w:p w14:paraId="7EAD6AEC" w14:textId="330E4F04" w:rsidR="0041403A" w:rsidRPr="00A860DD" w:rsidRDefault="00333C3C" w:rsidP="0041403A">
      <w:pPr>
        <w:pStyle w:val="2"/>
        <w:numPr>
          <w:ilvl w:val="0"/>
          <w:numId w:val="4"/>
        </w:numPr>
      </w:pPr>
      <w:bookmarkStart w:id="36" w:name="_Toc90906357"/>
      <w:bookmarkStart w:id="37" w:name="_Toc97972978"/>
      <w:r>
        <w:rPr>
          <w:rFonts w:hint="eastAsia"/>
        </w:rPr>
        <w:t xml:space="preserve">BP31 </w:t>
      </w:r>
      <w:r w:rsidR="0041403A" w:rsidRPr="00A860DD">
        <w:rPr>
          <w:rFonts w:hint="eastAsia"/>
        </w:rPr>
        <w:t>POWER OFF</w:t>
      </w:r>
      <w:r w:rsidR="0041403A" w:rsidRPr="00A860DD">
        <w:rPr>
          <w:rFonts w:hint="eastAsia"/>
        </w:rPr>
        <w:t>（</w:t>
      </w:r>
      <w:r w:rsidR="0041403A">
        <w:rPr>
          <w:rFonts w:hint="eastAsia"/>
        </w:rPr>
        <w:t>responds</w:t>
      </w:r>
      <w:r w:rsidR="0041403A" w:rsidRPr="00A860DD">
        <w:t>：</w:t>
      </w:r>
      <w:r w:rsidR="0041403A" w:rsidRPr="00A860DD">
        <w:rPr>
          <w:rFonts w:hint="eastAsia"/>
        </w:rPr>
        <w:t>AP31</w:t>
      </w:r>
      <w:r w:rsidR="0041403A" w:rsidRPr="00A860DD">
        <w:t>）</w:t>
      </w:r>
      <w:bookmarkEnd w:id="36"/>
      <w:bookmarkEnd w:id="37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41403A" w:rsidRPr="00F77792" w14:paraId="3AEFA379" w14:textId="77777777" w:rsidTr="00297D3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D24C" w14:textId="02E2B03F" w:rsidR="0041403A" w:rsidRPr="00F77792" w:rsidRDefault="00A860DD" w:rsidP="00297D39">
            <w:r>
              <w:rPr>
                <w:rFonts w:hint="eastAsia"/>
              </w:rPr>
              <w:t>Example</w:t>
            </w:r>
            <w:r w:rsidR="0041403A" w:rsidRPr="00F77792">
              <w:rPr>
                <w:rFonts w:hint="eastAsia"/>
              </w:rPr>
              <w:t>：</w:t>
            </w:r>
          </w:p>
        </w:tc>
      </w:tr>
      <w:tr w:rsidR="0041403A" w:rsidRPr="00F77792" w14:paraId="5B918046" w14:textId="77777777" w:rsidTr="00297D3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2816" w14:textId="77777777" w:rsidR="0041403A" w:rsidRPr="00F77792" w:rsidRDefault="0041403A" w:rsidP="00297D3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 w:rsidRPr="00F77792">
              <w:rPr>
                <w:rStyle w:val="16"/>
                <w:rFonts w:ascii="Meiryo" w:eastAsia="Meiryo" w:hAnsi="Meiryo" w:cs="Meiryo"/>
              </w:rPr>
              <w:t>BP31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41403A" w:rsidRPr="00F77792" w14:paraId="3C3BCC97" w14:textId="77777777" w:rsidTr="00297D39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4AE" w14:textId="24EF500D" w:rsidR="0041403A" w:rsidRPr="00F77792" w:rsidRDefault="00877165" w:rsidP="00297D39">
            <w:r>
              <w:rPr>
                <w:rFonts w:hint="eastAsia"/>
              </w:rPr>
              <w:t>Notice</w:t>
            </w:r>
            <w:r w:rsidR="0041403A" w:rsidRPr="00F77792">
              <w:rPr>
                <w:rFonts w:hint="eastAsia"/>
              </w:rPr>
              <w:t>：</w:t>
            </w:r>
          </w:p>
        </w:tc>
      </w:tr>
      <w:tr w:rsidR="0041403A" w:rsidRPr="00F77792" w14:paraId="1A6E5101" w14:textId="77777777" w:rsidTr="00297D39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D8D" w14:textId="39F3B2F8" w:rsidR="0041403A" w:rsidRPr="00F77792" w:rsidRDefault="0041403A" w:rsidP="00297D39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 w:rsidR="00877165">
              <w:rPr>
                <w:rFonts w:hint="eastAsia"/>
              </w:rPr>
              <w:t>Identifier</w:t>
            </w:r>
          </w:p>
          <w:p w14:paraId="5E574C1D" w14:textId="74CF3181" w:rsidR="0041403A" w:rsidRPr="00F77792" w:rsidRDefault="0041403A" w:rsidP="00297D39">
            <w:r w:rsidRPr="00F77792">
              <w:rPr>
                <w:rFonts w:hint="eastAsia"/>
              </w:rPr>
              <w:t>BP</w:t>
            </w:r>
            <w:r w:rsidRPr="00F77792">
              <w:t>31</w:t>
            </w:r>
            <w:r w:rsidRPr="00F77792">
              <w:rPr>
                <w:rFonts w:hint="eastAsia"/>
              </w:rPr>
              <w:t xml:space="preserve"> : </w:t>
            </w:r>
            <w:r w:rsidR="00877165">
              <w:rPr>
                <w:rFonts w:hint="eastAsia"/>
                <w:b/>
                <w:bCs/>
              </w:rPr>
              <w:t>Command word</w:t>
            </w:r>
          </w:p>
          <w:p w14:paraId="560FD1F8" w14:textId="09F23D8A" w:rsidR="0041403A" w:rsidRPr="00F77792" w:rsidRDefault="0042181C" w:rsidP="00297D39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37F70457" w14:textId="6DC7B535" w:rsidR="0041403A" w:rsidRPr="00F77792" w:rsidRDefault="0041403A" w:rsidP="00297D39">
            <w:r w:rsidRPr="00F77792">
              <w:rPr>
                <w:rFonts w:hint="eastAsia"/>
              </w:rPr>
              <w:t>080835:</w:t>
            </w:r>
            <w:r w:rsidR="0042181C">
              <w:rPr>
                <w:rFonts w:hint="eastAsia"/>
              </w:rPr>
              <w:t xml:space="preserve"> journal no.</w:t>
            </w:r>
          </w:p>
        </w:tc>
      </w:tr>
      <w:tr w:rsidR="0041403A" w:rsidRPr="00F77792" w14:paraId="36D03709" w14:textId="77777777" w:rsidTr="00297D39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4D36" w14:textId="3606F172" w:rsidR="0041403A" w:rsidRPr="00F77792" w:rsidRDefault="0042181C" w:rsidP="00297D39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CCC8" w14:textId="77777777" w:rsidR="0041403A" w:rsidRPr="00F77792" w:rsidRDefault="0041403A" w:rsidP="00297D39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 w:rsidRPr="00F77792">
              <w:rPr>
                <w:rFonts w:ascii="Meiryo" w:eastAsia="Meiryo" w:hAnsi="Meiryo" w:cs="Meiryo" w:hint="eastAsia"/>
              </w:rPr>
              <w:t>WAP</w:t>
            </w:r>
            <w:r w:rsidRPr="00F77792">
              <w:rPr>
                <w:rFonts w:ascii="Meiryo" w:eastAsia="Meiryo" w:hAnsi="Meiryo" w:cs="Meiryo"/>
              </w:rPr>
              <w:t>31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14:paraId="5DF90F63" w14:textId="6DC61FE7" w:rsidR="0041403A" w:rsidRPr="00F77792" w:rsidRDefault="000540DF" w:rsidP="00297D39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41403A" w:rsidRPr="00F77792" w14:paraId="55B57072" w14:textId="77777777" w:rsidTr="00297D39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2796" w14:textId="4865B2BA" w:rsidR="0041403A" w:rsidRPr="00F77792" w:rsidRDefault="00947C74" w:rsidP="00297D39">
            <w:r>
              <w:rPr>
                <w:rFonts w:hint="eastAsia"/>
              </w:rPr>
              <w:t>Notice</w:t>
            </w:r>
            <w:r w:rsidR="0041403A" w:rsidRPr="00F77792">
              <w:rPr>
                <w:rFonts w:hint="eastAsia"/>
              </w:rPr>
              <w:t>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A518" w14:textId="3ED1629E" w:rsidR="0041403A" w:rsidRPr="00F77792" w:rsidRDefault="0041403A" w:rsidP="00947C74">
            <w:pPr>
              <w:rPr>
                <w:sz w:val="24"/>
                <w:szCs w:val="24"/>
              </w:rPr>
            </w:pPr>
          </w:p>
        </w:tc>
      </w:tr>
    </w:tbl>
    <w:p w14:paraId="722132F9" w14:textId="77777777" w:rsidR="0041403A" w:rsidRDefault="0041403A"/>
    <w:p w14:paraId="51037C50" w14:textId="77777777" w:rsidR="00DF6BDB" w:rsidRDefault="00DF6BDB" w:rsidP="00DF6BDB">
      <w:pPr>
        <w:pStyle w:val="2"/>
        <w:numPr>
          <w:ilvl w:val="0"/>
          <w:numId w:val="3"/>
        </w:numPr>
      </w:pPr>
      <w:bookmarkStart w:id="38" w:name="_Toc83587272"/>
      <w:bookmarkStart w:id="39" w:name="_Toc97972979"/>
      <w:r>
        <w:rPr>
          <w:rFonts w:hint="eastAsia"/>
        </w:rPr>
        <w:lastRenderedPageBreak/>
        <w:t>BP33 Working Mode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AP33</w:t>
      </w:r>
      <w:r>
        <w:t>）</w:t>
      </w:r>
      <w:bookmarkEnd w:id="38"/>
      <w:bookmarkEnd w:id="39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DF6BDB" w14:paraId="55052C4E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E155" w14:textId="77777777" w:rsidR="00DF6BDB" w:rsidRDefault="00DF6BDB" w:rsidP="0006074B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DF6BDB" w14:paraId="7F6C8DDA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8F8B" w14:textId="77777777" w:rsidR="00DF6BDB" w:rsidRDefault="00DF6BDB" w:rsidP="0006074B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BP33</w:t>
            </w:r>
            <w:r>
              <w:rPr>
                <w:rFonts w:ascii="Meiryo" w:eastAsia="Meiryo" w:hAnsi="Meiryo" w:cs="Meiryo"/>
              </w:rPr>
              <w:t>,353456789012345,080835,1#</w:t>
            </w:r>
          </w:p>
        </w:tc>
      </w:tr>
      <w:tr w:rsidR="00DF6BDB" w14:paraId="22E22BD4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D38B" w14:textId="77777777" w:rsidR="00DF6BDB" w:rsidRDefault="00DF6BDB" w:rsidP="0006074B">
            <w:r>
              <w:rPr>
                <w:rFonts w:hint="eastAsia"/>
              </w:rPr>
              <w:t>Notice:</w:t>
            </w:r>
          </w:p>
        </w:tc>
      </w:tr>
      <w:tr w:rsidR="00DF6BDB" w14:paraId="0205751C" w14:textId="77777777" w:rsidTr="0006074B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1D90" w14:textId="77777777" w:rsidR="00DF6BDB" w:rsidRDefault="00DF6BDB" w:rsidP="0006074B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0752FAFA" w14:textId="77777777" w:rsidR="00DF6BDB" w:rsidRDefault="00DF6BDB" w:rsidP="0006074B">
            <w:r>
              <w:rPr>
                <w:rFonts w:hint="eastAsia"/>
              </w:rPr>
              <w:t>BP</w:t>
            </w:r>
            <w:r>
              <w:t>33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572FE3F" w14:textId="77777777" w:rsidR="00DF6BDB" w:rsidRDefault="00DF6BDB" w:rsidP="0006074B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77907DEA" w14:textId="77777777" w:rsidR="00DF6BDB" w:rsidRDefault="00DF6BDB" w:rsidP="0006074B">
            <w:r>
              <w:rPr>
                <w:rFonts w:hint="eastAsia"/>
              </w:rPr>
              <w:t>080835: journal no.</w:t>
            </w:r>
          </w:p>
          <w:p w14:paraId="7D3B81B3" w14:textId="77777777" w:rsidR="00DF6BDB" w:rsidRDefault="00DF6BDB" w:rsidP="0006074B">
            <w:pPr>
              <w:ind w:left="110" w:hangingChars="50" w:hanging="11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working mode of the device</w:t>
            </w:r>
            <w:r>
              <w:t>，</w:t>
            </w:r>
          </w:p>
          <w:p w14:paraId="6EEBAE6E" w14:textId="77777777" w:rsidR="00DF6BDB" w:rsidRDefault="00DF6BDB" w:rsidP="0006074B">
            <w:pPr>
              <w:ind w:left="110" w:hangingChars="50" w:hanging="11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normal mode</w:t>
            </w:r>
            <w:r>
              <w:t>，</w:t>
            </w:r>
            <w:r>
              <w:rPr>
                <w:rFonts w:hint="eastAsia"/>
              </w:rPr>
              <w:t>e</w:t>
            </w:r>
            <w:r>
              <w:t xml:space="preserve">very </w:t>
            </w:r>
            <w:r>
              <w:rPr>
                <w:rFonts w:hint="eastAsia"/>
              </w:rPr>
              <w:t>15minute a position report with WIFI and lbs</w:t>
            </w:r>
          </w:p>
          <w:p w14:paraId="628F9C48" w14:textId="77777777" w:rsidR="00DF6BDB" w:rsidRDefault="00DF6BDB" w:rsidP="0006074B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Power-saving mode</w:t>
            </w:r>
            <w:r>
              <w:t>，</w:t>
            </w:r>
            <w:r>
              <w:rPr>
                <w:rFonts w:hint="eastAsia"/>
              </w:rPr>
              <w:t>e</w:t>
            </w:r>
            <w:r>
              <w:t>very</w:t>
            </w:r>
            <w:r>
              <w:rPr>
                <w:rFonts w:hint="eastAsia"/>
              </w:rPr>
              <w:t xml:space="preserve"> 60 minute a position report with WIFI and lbs</w:t>
            </w:r>
          </w:p>
          <w:p w14:paraId="3A6B6CC5" w14:textId="77777777" w:rsidR="00DF6BDB" w:rsidRDefault="00DF6BDB" w:rsidP="0006074B">
            <w:pPr>
              <w:ind w:left="110" w:hangingChars="50" w:hanging="110"/>
              <w:rPr>
                <w:color w:val="FF0000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emergency</w:t>
            </w:r>
            <w:r>
              <w:t xml:space="preserve"> mode</w:t>
            </w:r>
            <w:r>
              <w:rPr>
                <w:rFonts w:hint="eastAsia"/>
              </w:rPr>
              <w:t xml:space="preserve">   1 minute a position report with</w:t>
            </w:r>
            <w:r w:rsidRPr="00BC736E">
              <w:rPr>
                <w:rFonts w:hint="eastAsia"/>
                <w:color w:val="FF0000"/>
              </w:rPr>
              <w:t xml:space="preserve"> GPS </w:t>
            </w:r>
            <w:r>
              <w:rPr>
                <w:rFonts w:hint="eastAsia"/>
              </w:rPr>
              <w:t xml:space="preserve">and WIFI and lbs </w:t>
            </w:r>
          </w:p>
          <w:p w14:paraId="463889A6" w14:textId="77777777" w:rsidR="00DF6BDB" w:rsidRDefault="00DF6BDB" w:rsidP="0006074B">
            <w:r>
              <w:t xml:space="preserve"> </w:t>
            </w:r>
          </w:p>
        </w:tc>
      </w:tr>
      <w:tr w:rsidR="00DF6BDB" w14:paraId="775ABBC1" w14:textId="77777777" w:rsidTr="0006074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5172" w14:textId="77777777" w:rsidR="00DF6BDB" w:rsidRDefault="00DF6BDB" w:rsidP="0006074B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4494" w14:textId="77777777" w:rsidR="00DF6BDB" w:rsidRDefault="00DF6BDB" w:rsidP="0006074B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33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Meiryo" w:hAnsi="Meiryo" w:cs="Meiryo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792ABB27" w14:textId="77777777" w:rsidR="00DF6BDB" w:rsidRDefault="00DF6BDB" w:rsidP="0006074B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DF6BDB" w14:paraId="5ED0A8F9" w14:textId="77777777" w:rsidTr="0006074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CD3A" w14:textId="77777777" w:rsidR="00DF6BDB" w:rsidRDefault="00DF6BDB" w:rsidP="0006074B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1C7C" w14:textId="77777777" w:rsidR="00DF6BDB" w:rsidRDefault="00DF6BDB" w:rsidP="0006074B">
            <w:pPr>
              <w:rPr>
                <w:sz w:val="24"/>
                <w:szCs w:val="24"/>
              </w:rPr>
            </w:pPr>
          </w:p>
        </w:tc>
      </w:tr>
    </w:tbl>
    <w:p w14:paraId="05EF2FD4" w14:textId="77777777" w:rsidR="00DF6BDB" w:rsidRDefault="00DF6BDB" w:rsidP="00DF6BDB"/>
    <w:p w14:paraId="440A838D" w14:textId="77777777" w:rsidR="00DF6BDB" w:rsidRDefault="00DF6BDB" w:rsidP="00DF6BDB">
      <w:pPr>
        <w:pStyle w:val="2"/>
        <w:numPr>
          <w:ilvl w:val="0"/>
          <w:numId w:val="3"/>
        </w:numPr>
      </w:pPr>
      <w:bookmarkStart w:id="40" w:name="_Toc83587273"/>
      <w:bookmarkStart w:id="41" w:name="_Toc97972980"/>
      <w:r>
        <w:rPr>
          <w:rFonts w:hint="eastAsia"/>
        </w:rPr>
        <w:t>BP34 Working Mode for free setting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AP34</w:t>
      </w:r>
      <w:r>
        <w:t>）</w:t>
      </w:r>
      <w:bookmarkEnd w:id="40"/>
      <w:bookmarkEnd w:id="41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DF6BDB" w14:paraId="6AF24064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8027" w14:textId="77777777" w:rsidR="00DF6BDB" w:rsidRDefault="00DF6BDB" w:rsidP="0006074B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DF6BDB" w14:paraId="2B36B574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2F91" w14:textId="77777777" w:rsidR="00DF6BDB" w:rsidRDefault="00DF6BDB" w:rsidP="0006074B">
            <w:pPr>
              <w:rPr>
                <w:rFonts w:ascii="Meiryo" w:eastAsia="Meiryo" w:hAnsi="Meiryo" w:cs="Meiryo"/>
              </w:rPr>
            </w:pPr>
            <w:r w:rsidRPr="005932C6">
              <w:rPr>
                <w:rFonts w:ascii="Meiryo" w:eastAsia="Meiryo" w:hAnsi="Meiryo" w:cs="Meiryo"/>
              </w:rPr>
              <w:t>IW</w:t>
            </w:r>
            <w:r w:rsidRPr="005932C6">
              <w:rPr>
                <w:rStyle w:val="16"/>
                <w:rFonts w:ascii="Meiryo" w:eastAsia="Meiryo" w:hAnsi="Meiryo" w:cs="Meiryo"/>
              </w:rPr>
              <w:t>BP3</w:t>
            </w:r>
            <w:r w:rsidRPr="005932C6">
              <w:rPr>
                <w:rStyle w:val="16"/>
                <w:rFonts w:ascii="Meiryo" w:eastAsia="Meiryo" w:hAnsi="Meiryo" w:cs="Meiryo" w:hint="eastAsia"/>
              </w:rPr>
              <w:t>4</w:t>
            </w:r>
            <w:r w:rsidRPr="005932C6">
              <w:rPr>
                <w:rFonts w:ascii="Meiryo" w:eastAsia="Meiryo" w:hAnsi="Meiryo" w:cs="Meiryo"/>
              </w:rPr>
              <w:t>,353456789012345,080835,8,30,1#</w:t>
            </w:r>
          </w:p>
        </w:tc>
      </w:tr>
      <w:tr w:rsidR="00DF6BDB" w14:paraId="4C0F772D" w14:textId="77777777" w:rsidTr="0006074B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EC91" w14:textId="77777777" w:rsidR="00DF6BDB" w:rsidRDefault="00DF6BDB" w:rsidP="0006074B">
            <w:r>
              <w:rPr>
                <w:rFonts w:hint="eastAsia"/>
              </w:rPr>
              <w:t>Notice:</w:t>
            </w:r>
          </w:p>
        </w:tc>
      </w:tr>
      <w:tr w:rsidR="00DF6BDB" w14:paraId="7E150DEE" w14:textId="77777777" w:rsidTr="0006074B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E6F9" w14:textId="77777777" w:rsidR="00DF6BDB" w:rsidRDefault="00DF6BDB" w:rsidP="0006074B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8B887F8" w14:textId="77777777" w:rsidR="00DF6BDB" w:rsidRDefault="00DF6BDB" w:rsidP="0006074B">
            <w:r>
              <w:rPr>
                <w:rFonts w:hint="eastAsia"/>
              </w:rPr>
              <w:t>BP</w:t>
            </w:r>
            <w:r>
              <w:t>3</w:t>
            </w:r>
            <w:r>
              <w:rPr>
                <w:rFonts w:hint="eastAsia"/>
              </w:rPr>
              <w:t xml:space="preserve">4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6A4500B2" w14:textId="77777777" w:rsidR="00DF6BDB" w:rsidRDefault="00DF6BDB" w:rsidP="0006074B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74389111" w14:textId="77777777" w:rsidR="00DF6BDB" w:rsidRDefault="00DF6BDB" w:rsidP="0006074B">
            <w:r>
              <w:rPr>
                <w:rFonts w:hint="eastAsia"/>
              </w:rPr>
              <w:t>080835: journal no.</w:t>
            </w:r>
          </w:p>
          <w:p w14:paraId="3922224D" w14:textId="77777777" w:rsidR="00DF6BDB" w:rsidRPr="005932C6" w:rsidRDefault="00DF6BDB" w:rsidP="0006074B">
            <w:r w:rsidRPr="005932C6">
              <w:rPr>
                <w:rFonts w:hint="eastAsia"/>
              </w:rPr>
              <w:t>8</w:t>
            </w:r>
            <w:r w:rsidRPr="005932C6">
              <w:t>: mode 8</w:t>
            </w:r>
          </w:p>
          <w:p w14:paraId="6D8AB7D1" w14:textId="77777777" w:rsidR="00DF6BDB" w:rsidRPr="005932C6" w:rsidRDefault="00DF6BDB" w:rsidP="0006074B">
            <w:r w:rsidRPr="005932C6">
              <w:lastRenderedPageBreak/>
              <w:t xml:space="preserve">30 seconds is the interval of the location report        </w:t>
            </w:r>
          </w:p>
          <w:p w14:paraId="7DBAB094" w14:textId="77777777" w:rsidR="00DF6BDB" w:rsidRDefault="00DF6BDB" w:rsidP="0006074B">
            <w:r w:rsidRPr="005932C6">
              <w:t>1: is mean GPS is ON and if it is 0 mean GPS off</w:t>
            </w:r>
            <w:r>
              <w:t xml:space="preserve"> </w:t>
            </w:r>
          </w:p>
        </w:tc>
      </w:tr>
      <w:tr w:rsidR="00DF6BDB" w14:paraId="70BF3F4B" w14:textId="77777777" w:rsidTr="0006074B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6085" w14:textId="77777777" w:rsidR="00DF6BDB" w:rsidRDefault="00DF6BDB" w:rsidP="0006074B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87EF" w14:textId="77777777" w:rsidR="00DF6BDB" w:rsidRDefault="00DF6BDB" w:rsidP="0006074B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3</w:t>
            </w:r>
            <w:r>
              <w:rPr>
                <w:rFonts w:ascii="Meiryo" w:eastAsiaTheme="minorEastAsia" w:hAnsi="Meiryo" w:cs="Meiryo" w:hint="eastAsia"/>
              </w:rPr>
              <w:t>4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Meiryo" w:hAnsi="Meiryo" w:cs="Meiryo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4BE6CFD0" w14:textId="77777777" w:rsidR="00DF6BDB" w:rsidRDefault="00DF6BDB" w:rsidP="0006074B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DF6BDB" w14:paraId="6E4BA057" w14:textId="77777777" w:rsidTr="0006074B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0D30" w14:textId="77777777" w:rsidR="00DF6BDB" w:rsidRDefault="00DF6BDB" w:rsidP="0006074B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EEB0" w14:textId="77777777" w:rsidR="00DF6BDB" w:rsidRDefault="00DF6BDB" w:rsidP="0006074B">
            <w:pPr>
              <w:rPr>
                <w:sz w:val="24"/>
                <w:szCs w:val="24"/>
              </w:rPr>
            </w:pPr>
          </w:p>
        </w:tc>
      </w:tr>
    </w:tbl>
    <w:p w14:paraId="6653119B" w14:textId="77777777" w:rsidR="00DF6BDB" w:rsidRDefault="00DF6BDB" w:rsidP="00DF6BDB"/>
    <w:p w14:paraId="502BBBF6" w14:textId="77777777" w:rsidR="00C9468D" w:rsidRPr="00DF6BDB" w:rsidRDefault="00C9468D"/>
    <w:p w14:paraId="50B9ED70" w14:textId="77777777" w:rsidR="00BC625A" w:rsidRDefault="00BC625A" w:rsidP="00BC625A">
      <w:pPr>
        <w:pStyle w:val="2"/>
        <w:numPr>
          <w:ilvl w:val="0"/>
          <w:numId w:val="3"/>
        </w:numPr>
      </w:pPr>
      <w:bookmarkStart w:id="42" w:name="_Toc83587276"/>
      <w:bookmarkStart w:id="43" w:name="_Toc97972981"/>
      <w:r>
        <w:rPr>
          <w:rFonts w:hint="eastAsia"/>
        </w:rPr>
        <w:t>BP76 fall down</w:t>
      </w:r>
      <w:r w:rsidRPr="00294443">
        <w:t xml:space="preserve"> switch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AP76</w:t>
      </w:r>
      <w:r>
        <w:t>）</w:t>
      </w:r>
      <w:bookmarkEnd w:id="42"/>
      <w:bookmarkEnd w:id="43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BC625A" w14:paraId="522D2F80" w14:textId="77777777" w:rsidTr="001A5ED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B011" w14:textId="77777777" w:rsidR="00BC625A" w:rsidRDefault="00BC625A" w:rsidP="001A5ED1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BC625A" w14:paraId="2B896E37" w14:textId="77777777" w:rsidTr="001A5ED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2B9A" w14:textId="77777777" w:rsidR="00BC625A" w:rsidRPr="00294443" w:rsidRDefault="00BC625A" w:rsidP="001A5ED1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BC625A" w14:paraId="4882B84D" w14:textId="77777777" w:rsidTr="001A5ED1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0175" w14:textId="77777777" w:rsidR="00BC625A" w:rsidRDefault="00BC625A" w:rsidP="001A5ED1">
            <w:r>
              <w:rPr>
                <w:rFonts w:hint="eastAsia"/>
              </w:rPr>
              <w:t>Notice:</w:t>
            </w:r>
          </w:p>
        </w:tc>
      </w:tr>
      <w:tr w:rsidR="00BC625A" w14:paraId="5328A952" w14:textId="77777777" w:rsidTr="001A5ED1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30CC" w14:textId="77777777" w:rsidR="00BC625A" w:rsidRDefault="00BC625A" w:rsidP="001A5ED1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88DDF3F" w14:textId="77777777" w:rsidR="00BC625A" w:rsidRDefault="00BC625A" w:rsidP="001A5ED1">
            <w:r>
              <w:rPr>
                <w:rFonts w:hint="eastAsia"/>
              </w:rPr>
              <w:t xml:space="preserve">BP76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5BA4543" w14:textId="77777777" w:rsidR="00BC625A" w:rsidRDefault="00BC625A" w:rsidP="001A5ED1">
            <w:r w:rsidRPr="001D04F0">
              <w:t>353456789012345</w:t>
            </w:r>
            <w:r>
              <w:rPr>
                <w:rFonts w:hint="eastAsia"/>
              </w:rPr>
              <w:t>: imei</w:t>
            </w:r>
          </w:p>
          <w:p w14:paraId="55FFD8DB" w14:textId="77777777" w:rsidR="00BC625A" w:rsidRPr="0003517D" w:rsidRDefault="00BC625A" w:rsidP="001A5ED1">
            <w:pPr>
              <w:rPr>
                <w:b/>
                <w:bCs/>
              </w:rPr>
            </w:pPr>
            <w:r w:rsidRPr="001D04F0">
              <w:t>080835</w:t>
            </w:r>
            <w:r w:rsidRPr="0003517D"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journal no.</w:t>
            </w:r>
          </w:p>
          <w:p w14:paraId="532F2844" w14:textId="77777777" w:rsidR="00BC625A" w:rsidRPr="009E1CE9" w:rsidRDefault="00BC625A" w:rsidP="001A5ED1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1/0</w:t>
            </w:r>
            <w:r>
              <w:rPr>
                <w:rFonts w:hint="eastAsia"/>
                <w:b/>
                <w:bCs/>
              </w:rPr>
              <w:t>: enable/disable</w:t>
            </w:r>
          </w:p>
        </w:tc>
      </w:tr>
      <w:tr w:rsidR="00BC625A" w14:paraId="5FA4EDF4" w14:textId="77777777" w:rsidTr="001A5ED1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88DA" w14:textId="77777777" w:rsidR="00BC625A" w:rsidRDefault="00BC625A" w:rsidP="001A5ED1">
            <w:pPr>
              <w:rPr>
                <w:rFonts w:ascii="宋体"/>
              </w:rPr>
            </w:pPr>
            <w:r>
              <w:rPr>
                <w:rFonts w:hint="eastAsia"/>
              </w:rPr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F9C6" w14:textId="77777777" w:rsidR="00BC625A" w:rsidRPr="00E10951" w:rsidRDefault="00BC625A" w:rsidP="001A5ED1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76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BC625A" w14:paraId="50B576C6" w14:textId="77777777" w:rsidTr="001A5ED1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9F5A" w14:textId="77777777" w:rsidR="00BC625A" w:rsidRDefault="00BC625A" w:rsidP="001A5ED1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2740" w14:textId="77777777" w:rsidR="00BC625A" w:rsidRPr="001D0193" w:rsidRDefault="00BC625A" w:rsidP="001A5ED1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11D26D5B" w14:textId="77777777" w:rsidR="00BC625A" w:rsidRDefault="00BC625A"/>
    <w:p w14:paraId="4D50401F" w14:textId="77777777" w:rsidR="006F684B" w:rsidRDefault="006F684B"/>
    <w:p w14:paraId="3E03890C" w14:textId="2B1FA48F" w:rsidR="006F684B" w:rsidRDefault="006F684B" w:rsidP="006F684B">
      <w:pPr>
        <w:pStyle w:val="2"/>
        <w:numPr>
          <w:ilvl w:val="0"/>
          <w:numId w:val="3"/>
        </w:numPr>
      </w:pPr>
      <w:bookmarkStart w:id="44" w:name="_Toc97972982"/>
      <w:r>
        <w:rPr>
          <w:rFonts w:hint="eastAsia"/>
        </w:rPr>
        <w:t>BP77 fall down</w:t>
      </w:r>
      <w:r w:rsidRPr="00294443">
        <w:t xml:space="preserve"> </w:t>
      </w:r>
      <w:r>
        <w:rPr>
          <w:rFonts w:hint="eastAsia"/>
        </w:rPr>
        <w:t>s</w:t>
      </w:r>
      <w:r w:rsidRPr="006F684B">
        <w:t>ensitivity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esponds</w:t>
      </w:r>
      <w:r>
        <w:t>：</w:t>
      </w:r>
      <w:r>
        <w:rPr>
          <w:rFonts w:hint="eastAsia"/>
        </w:rPr>
        <w:t>AP77</w:t>
      </w:r>
      <w:r>
        <w:t>）</w:t>
      </w:r>
      <w:bookmarkEnd w:id="44"/>
    </w:p>
    <w:tbl>
      <w:tblPr>
        <w:tblW w:w="1065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572"/>
      </w:tblGrid>
      <w:tr w:rsidR="006F684B" w14:paraId="1EDCA1E0" w14:textId="77777777" w:rsidTr="00626578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63DB" w14:textId="77777777" w:rsidR="006F684B" w:rsidRDefault="006F684B" w:rsidP="00626578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6F684B" w14:paraId="192277BA" w14:textId="77777777" w:rsidTr="00626578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D5A3" w14:textId="33836430" w:rsidR="006F684B" w:rsidRPr="00294443" w:rsidRDefault="006F684B" w:rsidP="00282DFA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</w:t>
            </w:r>
            <w:r>
              <w:rPr>
                <w:rStyle w:val="16"/>
                <w:rFonts w:ascii="Meiryo" w:eastAsiaTheme="minorEastAsia" w:hAnsi="Meiryo" w:cs="Meiryo" w:hint="eastAsia"/>
              </w:rPr>
              <w:t>7</w:t>
            </w:r>
            <w:r w:rsidR="00282DFA">
              <w:rPr>
                <w:rStyle w:val="16"/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hAnsi="Meiryo" w:cs="Meiryo" w:hint="eastAsia"/>
              </w:rPr>
              <w:t>,</w:t>
            </w:r>
            <w:r>
              <w:rPr>
                <w:rFonts w:ascii="Meiryo" w:hAnsi="Meiryo" w:cs="Meiryo"/>
              </w:rPr>
              <w:t>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6F684B" w14:paraId="79260A63" w14:textId="77777777" w:rsidTr="00626578"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E62C" w14:textId="77777777" w:rsidR="006F684B" w:rsidRDefault="006F684B" w:rsidP="00626578">
            <w:r>
              <w:rPr>
                <w:rFonts w:hint="eastAsia"/>
              </w:rPr>
              <w:t>Notice:</w:t>
            </w:r>
          </w:p>
        </w:tc>
      </w:tr>
      <w:tr w:rsidR="006F684B" w14:paraId="3E1500DF" w14:textId="77777777" w:rsidTr="00626578">
        <w:trPr>
          <w:trHeight w:val="640"/>
        </w:trPr>
        <w:tc>
          <w:tcPr>
            <w:tcW w:w="10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6117" w14:textId="77777777" w:rsidR="006F684B" w:rsidRDefault="006F684B" w:rsidP="00626578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3CBE8333" w14:textId="68A5AB57" w:rsidR="006F684B" w:rsidRDefault="006F684B" w:rsidP="00626578">
            <w:r>
              <w:rPr>
                <w:rFonts w:hint="eastAsia"/>
              </w:rPr>
              <w:lastRenderedPageBreak/>
              <w:t>BP7</w:t>
            </w:r>
            <w:r w:rsidR="00174A80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3BC1F2E" w14:textId="77777777" w:rsidR="006F684B" w:rsidRDefault="006F684B" w:rsidP="00626578">
            <w:r w:rsidRPr="001D04F0">
              <w:t>353456789012345</w:t>
            </w:r>
            <w:r>
              <w:rPr>
                <w:rFonts w:hint="eastAsia"/>
              </w:rPr>
              <w:t>: imei</w:t>
            </w:r>
          </w:p>
          <w:p w14:paraId="130517E2" w14:textId="77777777" w:rsidR="006F684B" w:rsidRPr="0003517D" w:rsidRDefault="006F684B" w:rsidP="00626578">
            <w:pPr>
              <w:rPr>
                <w:b/>
                <w:bCs/>
              </w:rPr>
            </w:pPr>
            <w:r w:rsidRPr="001D04F0">
              <w:t>080835</w:t>
            </w:r>
            <w:r w:rsidRPr="0003517D">
              <w:rPr>
                <w:rFonts w:hint="eastAsia"/>
                <w:b/>
                <w:bCs/>
              </w:rPr>
              <w:t xml:space="preserve">: </w:t>
            </w:r>
            <w:r>
              <w:rPr>
                <w:rFonts w:hint="eastAsia"/>
              </w:rPr>
              <w:t>journal no.</w:t>
            </w:r>
          </w:p>
          <w:p w14:paraId="4571E96E" w14:textId="165CCB9D" w:rsidR="006F684B" w:rsidRPr="009E1CE9" w:rsidRDefault="006F684B" w:rsidP="00715AD7">
            <w:pPr>
              <w:rPr>
                <w:b/>
                <w:bCs/>
              </w:rPr>
            </w:pPr>
            <w:r>
              <w:rPr>
                <w:rFonts w:ascii="Meiryo" w:eastAsiaTheme="minorEastAsia" w:hAnsi="Meiryo" w:cs="Meiryo" w:hint="eastAsia"/>
              </w:rPr>
              <w:t>1/</w:t>
            </w:r>
            <w:r w:rsidR="00174A80">
              <w:rPr>
                <w:rFonts w:ascii="Meiryo" w:eastAsiaTheme="minorEastAsia" w:hAnsi="Meiryo" w:cs="Meiryo" w:hint="eastAsia"/>
              </w:rPr>
              <w:t>2/3</w:t>
            </w:r>
            <w:r>
              <w:rPr>
                <w:rFonts w:hint="eastAsia"/>
                <w:b/>
                <w:bCs/>
              </w:rPr>
              <w:t xml:space="preserve">: </w:t>
            </w:r>
            <w:r w:rsidR="00715AD7">
              <w:rPr>
                <w:rFonts w:hint="eastAsia"/>
                <w:b/>
                <w:bCs/>
              </w:rPr>
              <w:t>l</w:t>
            </w:r>
            <w:r w:rsidR="00715AD7" w:rsidRPr="00715AD7">
              <w:rPr>
                <w:b/>
                <w:bCs/>
              </w:rPr>
              <w:t>evel 3 is the most sensitive</w:t>
            </w:r>
          </w:p>
        </w:tc>
      </w:tr>
      <w:tr w:rsidR="006F684B" w14:paraId="4EA2AA07" w14:textId="77777777" w:rsidTr="00626578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31AB" w14:textId="77777777" w:rsidR="006F684B" w:rsidRDefault="006F684B" w:rsidP="00626578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platform responds: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51FA" w14:textId="47F75BE9" w:rsidR="006F684B" w:rsidRPr="00E10951" w:rsidRDefault="006F684B" w:rsidP="00EF3CC6">
            <w:pPr>
              <w:rPr>
                <w:rFonts w:ascii="Meiryo" w:eastAsiaTheme="minorEastAsia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Theme="minorEastAsia" w:hAnsi="Meiryo" w:cs="Meiryo" w:hint="eastAsia"/>
              </w:rPr>
              <w:t>7</w:t>
            </w:r>
            <w:r w:rsidR="00EF3CC6">
              <w:rPr>
                <w:rFonts w:ascii="Meiryo" w:eastAsiaTheme="minorEastAsia" w:hAnsi="Meiryo" w:cs="Meiryo" w:hint="eastAsia"/>
              </w:rPr>
              <w:t>7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</w:tc>
      </w:tr>
      <w:tr w:rsidR="006F684B" w14:paraId="61B7E2C6" w14:textId="77777777" w:rsidTr="00626578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AFF3" w14:textId="77777777" w:rsidR="006F684B" w:rsidRDefault="006F684B" w:rsidP="00626578">
            <w:r>
              <w:rPr>
                <w:rFonts w:hint="eastAsia"/>
              </w:rPr>
              <w:t>Notice:</w:t>
            </w:r>
          </w:p>
        </w:tc>
        <w:tc>
          <w:tcPr>
            <w:tcW w:w="8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DC37" w14:textId="77777777" w:rsidR="006F684B" w:rsidRPr="001D0193" w:rsidRDefault="006F684B" w:rsidP="00626578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1AB8C8FE" w14:textId="77777777" w:rsidR="006F684B" w:rsidRDefault="006F684B"/>
    <w:p w14:paraId="38D69B6B" w14:textId="77777777" w:rsidR="00C9468D" w:rsidRDefault="00BC736E">
      <w:pPr>
        <w:pStyle w:val="2"/>
        <w:numPr>
          <w:ilvl w:val="0"/>
          <w:numId w:val="3"/>
        </w:numPr>
      </w:pPr>
      <w:bookmarkStart w:id="45" w:name="_Toc482782119"/>
      <w:bookmarkStart w:id="46" w:name="_Toc97972983"/>
      <w:r>
        <w:rPr>
          <w:rFonts w:hint="eastAsia"/>
        </w:rPr>
        <w:t>BP8</w:t>
      </w:r>
      <w:r>
        <w:t>4</w:t>
      </w:r>
      <w:r>
        <w:rPr>
          <w:rFonts w:hint="eastAsia"/>
        </w:rPr>
        <w:t xml:space="preserve"> Switch for White list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84</w:t>
      </w:r>
      <w:r>
        <w:t>）</w:t>
      </w:r>
      <w:bookmarkEnd w:id="45"/>
      <w:bookmarkEnd w:id="46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2019D3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238D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3182DD6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C570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</w:t>
            </w:r>
            <w:r>
              <w:rPr>
                <w:rStyle w:val="110"/>
                <w:rFonts w:ascii="Meiryo" w:eastAsia="华文新魏" w:hAnsi="Meiryo" w:cs="Meiryo" w:hint="eastAsia"/>
              </w:rPr>
              <w:t>8</w:t>
            </w:r>
            <w:r>
              <w:rPr>
                <w:rStyle w:val="110"/>
                <w:rFonts w:ascii="Meiryo" w:eastAsia="华文新魏" w:hAnsi="Meiryo" w:cs="Meiryo"/>
              </w:rPr>
              <w:t>4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="华文新魏" w:hAnsi="Meiryo" w:cs="Meiryo" w:hint="eastAsia"/>
              </w:rPr>
              <w:t>,1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79B13D2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1D8B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2C5AEF57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FCD5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BE4393E" w14:textId="77777777" w:rsidR="00C9468D" w:rsidRDefault="00BC736E">
            <w:r>
              <w:rPr>
                <w:rFonts w:hint="eastAsia"/>
              </w:rPr>
              <w:t>BP</w:t>
            </w:r>
            <w:r>
              <w:t>84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0D74CC67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4D24CD4" w14:textId="77777777" w:rsidR="00C9468D" w:rsidRDefault="00BC736E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rPr>
                <w:rFonts w:hint="eastAsia"/>
              </w:rPr>
              <w:t xml:space="preserve"> journal no.</w:t>
            </w:r>
          </w:p>
          <w:p w14:paraId="22DA50D0" w14:textId="77777777" w:rsidR="00C9468D" w:rsidRDefault="00BC736E">
            <w:r>
              <w:t>1</w:t>
            </w:r>
            <w:r>
              <w:rPr>
                <w:rFonts w:hint="eastAsia"/>
              </w:rPr>
              <w:t>: white list on    0: white list off</w:t>
            </w:r>
          </w:p>
        </w:tc>
      </w:tr>
      <w:tr w:rsidR="00C9468D" w14:paraId="597BA4E3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A3CA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454B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华文新魏" w:hAnsi="Meiryo" w:cs="Meiryo"/>
              </w:rPr>
              <w:t>84</w:t>
            </w:r>
            <w:r>
              <w:rPr>
                <w:rFonts w:ascii="Meiryo" w:eastAsia="Meiryo" w:hAnsi="Meiryo" w:cs="Meiryo" w:hint="eastAsia"/>
              </w:rPr>
              <w:t>,080835</w:t>
            </w:r>
            <w:r>
              <w:rPr>
                <w:rFonts w:ascii="Meiryo" w:eastAsia="华文新魏" w:hAnsi="Meiryo" w:cs="Meiryo" w:hint="eastAsia"/>
              </w:rPr>
              <w:t>,1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4922F79B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rPr>
                <w:rFonts w:hint="eastAsia"/>
              </w:rPr>
              <w:t xml:space="preserve"> journal no.</w:t>
            </w:r>
          </w:p>
          <w:p w14:paraId="5D81D956" w14:textId="77777777" w:rsidR="00C9468D" w:rsidRDefault="00BC736E">
            <w:pPr>
              <w:rPr>
                <w:rFonts w:ascii="微软雅黑" w:hAnsi="微软雅黑" w:cs="Meiryo"/>
              </w:rPr>
            </w:pPr>
            <w:r>
              <w:t>1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have run the command  ,   0</w:t>
            </w:r>
            <w:r>
              <w:rPr>
                <w:rFonts w:cs="宋体" w:hint="eastAsia"/>
              </w:rPr>
              <w:t>：</w:t>
            </w:r>
            <w:r>
              <w:rPr>
                <w:rFonts w:cs="宋体" w:hint="eastAsia"/>
              </w:rPr>
              <w:t>device don</w:t>
            </w:r>
            <w:r>
              <w:rPr>
                <w:rFonts w:cs="宋体"/>
              </w:rPr>
              <w:t>’</w:t>
            </w:r>
            <w:r>
              <w:rPr>
                <w:rFonts w:cs="宋体" w:hint="eastAsia"/>
              </w:rPr>
              <w:t xml:space="preserve">t have run the command </w:t>
            </w:r>
          </w:p>
        </w:tc>
      </w:tr>
      <w:tr w:rsidR="00C9468D" w14:paraId="3ED920E8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80D6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92EB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2AD02E76" w14:textId="77777777" w:rsidR="00C9468D" w:rsidRDefault="00C9468D"/>
    <w:p w14:paraId="0F9337F7" w14:textId="77777777" w:rsidR="00C9468D" w:rsidRDefault="00BC736E">
      <w:pPr>
        <w:pStyle w:val="2"/>
        <w:numPr>
          <w:ilvl w:val="0"/>
          <w:numId w:val="3"/>
        </w:numPr>
      </w:pPr>
      <w:bookmarkStart w:id="47" w:name="_Toc482782120"/>
      <w:bookmarkStart w:id="48" w:name="_Toc97972984"/>
      <w:r>
        <w:t>BP85</w:t>
      </w:r>
      <w:r>
        <w:rPr>
          <w:rFonts w:hint="eastAsia"/>
        </w:rPr>
        <w:t xml:space="preserve"> Set an alarm/reminder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85</w:t>
      </w:r>
      <w:r>
        <w:t>）</w:t>
      </w:r>
      <w:bookmarkEnd w:id="47"/>
      <w:bookmarkEnd w:id="48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53062FD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C311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6A599C41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AAE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BP85</w:t>
            </w:r>
            <w:r>
              <w:rPr>
                <w:rFonts w:ascii="Meiryo" w:eastAsia="Meiryo" w:hAnsi="Meiryo" w:cs="Meiryo"/>
              </w:rPr>
              <w:t>,353456789012345,080835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1,</w:t>
            </w:r>
            <w:r>
              <w:rPr>
                <w:rFonts w:ascii="Meiryo" w:eastAsia="华文新魏" w:hAnsi="Meiryo" w:cs="Meiryo" w:hint="eastAsia"/>
              </w:rPr>
              <w:t>3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color w:val="FF0000"/>
              </w:rPr>
              <w:t xml:space="preserve"> 0900,135,1,1@0900 ,135,1,2@0900 ,135,1,3</w:t>
            </w:r>
            <w:r>
              <w:rPr>
                <w:rFonts w:ascii="Meiryo" w:eastAsia="Meiryo" w:hAnsi="Meiryo" w:cs="Meiryo"/>
              </w:rPr>
              <w:t>#</w:t>
            </w:r>
          </w:p>
        </w:tc>
      </w:tr>
      <w:tr w:rsidR="00C9468D" w14:paraId="5EE4AA05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68FF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D116FA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622E" w14:textId="77777777" w:rsidR="00C9468D" w:rsidRDefault="00BC736E">
            <w:r>
              <w:rPr>
                <w:rFonts w:hint="eastAsia"/>
              </w:rPr>
              <w:lastRenderedPageBreak/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1DD22274" w14:textId="77777777" w:rsidR="00C9468D" w:rsidRDefault="00BC736E">
            <w:r>
              <w:rPr>
                <w:rFonts w:hint="eastAsia"/>
              </w:rPr>
              <w:t>BP</w:t>
            </w:r>
            <w:r>
              <w:t>85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21808845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AF88785" w14:textId="77777777" w:rsidR="00C9468D" w:rsidRDefault="00BC736E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journal no.</w:t>
            </w:r>
          </w:p>
          <w:p w14:paraId="0B73EBF6" w14:textId="77777777" w:rsidR="00C9468D" w:rsidRDefault="00BC736E">
            <w:r>
              <w:t>1</w:t>
            </w:r>
            <w:r>
              <w:rPr>
                <w:rFonts w:hint="eastAsia"/>
              </w:rPr>
              <w:t>: master switch for all alarm</w:t>
            </w:r>
            <w:r>
              <w:t>，</w:t>
            </w:r>
            <w:r>
              <w:rPr>
                <w:rFonts w:hint="eastAsia"/>
              </w:rPr>
              <w:t>1 is on</w:t>
            </w:r>
            <w:r>
              <w:t>，</w:t>
            </w:r>
            <w:r>
              <w:rPr>
                <w:rFonts w:hint="eastAsia"/>
              </w:rPr>
              <w:t>0 is off</w:t>
            </w:r>
          </w:p>
          <w:p w14:paraId="792FEC65" w14:textId="77777777" w:rsidR="00C9468D" w:rsidRDefault="00BC736E">
            <w:r>
              <w:rPr>
                <w:rFonts w:hint="eastAsia"/>
              </w:rPr>
              <w:t>3: total number of all alarm</w:t>
            </w:r>
          </w:p>
          <w:p w14:paraId="3E8CC917" w14:textId="77777777" w:rsidR="00C9468D" w:rsidRDefault="00BC736E">
            <w:r>
              <w:rPr>
                <w:color w:val="FF0000"/>
              </w:rPr>
              <w:t>0900 ,135,1,1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: a reminder</w:t>
            </w:r>
            <w:r>
              <w:t>，</w:t>
            </w:r>
            <w:r>
              <w:rPr>
                <w:rFonts w:hint="eastAsia"/>
              </w:rPr>
              <w:t xml:space="preserve">0900  mean reminder time 09:00, 135 mean Monday,Wednesday,Friday 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24 hour system</w:t>
            </w:r>
          </w:p>
          <w:p w14:paraId="3A0B4E7F" w14:textId="77777777" w:rsidR="00C9468D" w:rsidRDefault="00BC736E"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</w:rPr>
              <w:t xml:space="preserve"> switch for this alarm   1 is on  0 is off  </w:t>
            </w:r>
          </w:p>
          <w:p w14:paraId="5ECF417D" w14:textId="77777777" w:rsidR="00C9468D" w:rsidRDefault="00BC736E">
            <w:r>
              <w:t>1</w:t>
            </w:r>
            <w:r>
              <w:rPr>
                <w:rFonts w:hint="eastAsia"/>
              </w:rPr>
              <w:t xml:space="preserve"> Take the medicine reminder</w:t>
            </w:r>
          </w:p>
          <w:p w14:paraId="50105311" w14:textId="77777777" w:rsidR="00C9468D" w:rsidRDefault="00BC736E"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Drink water reminder</w:t>
            </w:r>
          </w:p>
          <w:p w14:paraId="1D4F9A48" w14:textId="77777777" w:rsidR="00C9468D" w:rsidRDefault="00BC736E">
            <w:r>
              <w:rPr>
                <w:rFonts w:hint="eastAsia"/>
              </w:rPr>
              <w:t>3 A sedentary reminder</w:t>
            </w:r>
          </w:p>
          <w:p w14:paraId="11DE6D3D" w14:textId="77777777" w:rsidR="00C9468D" w:rsidRDefault="00BC736E">
            <w:pPr>
              <w:rPr>
                <w:i/>
              </w:rPr>
            </w:pPr>
            <w:r>
              <w:rPr>
                <w:rFonts w:hint="eastAsia"/>
                <w:i/>
              </w:rPr>
              <w:t xml:space="preserve">Each alarm Separated by </w:t>
            </w:r>
            <w:r>
              <w:rPr>
                <w:i/>
              </w:rPr>
              <w:t>”</w:t>
            </w:r>
            <w:r>
              <w:rPr>
                <w:rFonts w:hint="eastAsia"/>
                <w:i/>
              </w:rPr>
              <w:t>@</w:t>
            </w:r>
            <w:r>
              <w:rPr>
                <w:i/>
              </w:rPr>
              <w:t>”</w:t>
            </w:r>
          </w:p>
        </w:tc>
      </w:tr>
      <w:tr w:rsidR="00C9468D" w14:paraId="3797E8F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9091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F347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</w:t>
            </w:r>
            <w:r>
              <w:rPr>
                <w:rFonts w:ascii="Meiryo" w:eastAsia="Meiryo" w:hAnsi="Meiryo" w:cs="Meiryo"/>
              </w:rPr>
              <w:t>85</w:t>
            </w:r>
            <w:r>
              <w:rPr>
                <w:rFonts w:ascii="Meiryo" w:eastAsia="Meiryo" w:hAnsi="Meiryo" w:cs="Meiryo" w:hint="eastAsia"/>
              </w:rPr>
              <w:t>,</w:t>
            </w:r>
            <w:r>
              <w:rPr>
                <w:rFonts w:ascii="Meiryo" w:eastAsia="Meiryo" w:hAnsi="Meiryo" w:cs="Meiryo"/>
              </w:rPr>
              <w:t xml:space="preserve"> 080835</w:t>
            </w:r>
            <w:r>
              <w:rPr>
                <w:rFonts w:ascii="Meiryo" w:eastAsia="华文新魏" w:hAnsi="Meiryo" w:cs="Meiryo" w:hint="eastAsia"/>
              </w:rPr>
              <w:t>,</w:t>
            </w:r>
            <w:r>
              <w:rPr>
                <w:rFonts w:ascii="Meiryo" w:eastAsia="华文新魏" w:hAnsi="Meiryo" w:cs="Meiryo"/>
              </w:rPr>
              <w:t>1,</w:t>
            </w:r>
            <w:r>
              <w:rPr>
                <w:rFonts w:ascii="Meiryo" w:eastAsia="华文新魏" w:hAnsi="Meiryo" w:cs="Meiryo" w:hint="eastAsia"/>
              </w:rPr>
              <w:t>3</w:t>
            </w:r>
            <w:r>
              <w:rPr>
                <w:rFonts w:ascii="Meiryo" w:eastAsia="华文新魏" w:hAnsi="Meiryo" w:cs="Meiryo"/>
              </w:rPr>
              <w:t>,</w:t>
            </w:r>
            <w:r>
              <w:rPr>
                <w:color w:val="FF0000"/>
              </w:rPr>
              <w:t xml:space="preserve"> 0900,135,1,1@0900 ,135,1,2@0900 ,135,1,3</w:t>
            </w:r>
            <w:r>
              <w:rPr>
                <w:rFonts w:ascii="Meiryo" w:eastAsia="Meiryo" w:hAnsi="Meiryo" w:cs="Meiryo" w:hint="eastAsia"/>
              </w:rPr>
              <w:t>#</w:t>
            </w:r>
          </w:p>
          <w:p w14:paraId="56FCB426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>The device responds with response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3AD4EFC7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8A1F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B628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5FF7791" w14:textId="77777777" w:rsidR="00C9468D" w:rsidRDefault="00C9468D"/>
    <w:p w14:paraId="049ABA17" w14:textId="77777777" w:rsidR="00C9468D" w:rsidRDefault="00BC736E">
      <w:pPr>
        <w:pStyle w:val="2"/>
        <w:numPr>
          <w:ilvl w:val="0"/>
          <w:numId w:val="3"/>
        </w:numPr>
      </w:pPr>
      <w:bookmarkStart w:id="49" w:name="_Toc97972985"/>
      <w:r>
        <w:t>BP8</w:t>
      </w:r>
      <w:r>
        <w:rPr>
          <w:rFonts w:hint="eastAsia"/>
        </w:rPr>
        <w:t>6 Set the interval of heart rate auto testing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8</w:t>
      </w:r>
      <w:r>
        <w:rPr>
          <w:rFonts w:hint="eastAsia"/>
        </w:rPr>
        <w:t>6</w:t>
      </w:r>
      <w:r>
        <w:t>）</w:t>
      </w:r>
      <w:bookmarkEnd w:id="49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367A2C8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B19D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57053A1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CCF2F" w14:textId="730C099A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 w:rsidR="000A1E6E">
              <w:rPr>
                <w:rStyle w:val="110"/>
                <w:rFonts w:ascii="Meiryo" w:eastAsia="Meiryo" w:hAnsi="Meiryo" w:cs="Meiryo"/>
              </w:rPr>
              <w:t>BP8</w:t>
            </w:r>
            <w:r w:rsidR="000A1E6E">
              <w:rPr>
                <w:rStyle w:val="110"/>
                <w:rFonts w:ascii="Meiryo" w:eastAsiaTheme="minorEastAsia" w:hAnsi="Meiryo" w:cs="Meiryo" w:hint="eastAsia"/>
              </w:rPr>
              <w:t>6</w:t>
            </w:r>
            <w:r>
              <w:rPr>
                <w:rFonts w:ascii="Meiryo" w:eastAsia="Meiryo" w:hAnsi="Meiryo" w:cs="Meiryo"/>
              </w:rPr>
              <w:t>,353456789012345,080835,1,720#</w:t>
            </w:r>
          </w:p>
        </w:tc>
      </w:tr>
      <w:tr w:rsidR="00C9468D" w14:paraId="427EB3BE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02B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1CF7CAC0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5FB6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8DE7ADE" w14:textId="4D37CBC8" w:rsidR="00C9468D" w:rsidRDefault="00BC736E">
            <w:r>
              <w:rPr>
                <w:rFonts w:hint="eastAsia"/>
              </w:rPr>
              <w:t>BP</w:t>
            </w:r>
            <w:r w:rsidR="000A1E6E">
              <w:t>8</w:t>
            </w:r>
            <w:r w:rsidR="000A1E6E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A1C87DE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739514BB" w14:textId="77777777" w:rsidR="00C9468D" w:rsidRDefault="00BC736E">
            <w:proofErr w:type="gramStart"/>
            <w:r>
              <w:rPr>
                <w:rFonts w:hint="eastAsia"/>
              </w:rPr>
              <w:t>080835 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journal no.</w:t>
            </w:r>
          </w:p>
          <w:p w14:paraId="3E2FE604" w14:textId="6378DFD4" w:rsidR="000A1E6E" w:rsidRDefault="000A1E6E">
            <w:r>
              <w:rPr>
                <w:rFonts w:hint="eastAsia"/>
              </w:rPr>
              <w:t xml:space="preserve">0: close </w:t>
            </w:r>
            <w:r w:rsidRPr="000A1E6E">
              <w:t>measurement</w:t>
            </w:r>
            <w:r>
              <w:rPr>
                <w:rFonts w:hint="eastAsia"/>
              </w:rPr>
              <w:t>;</w:t>
            </w:r>
          </w:p>
          <w:p w14:paraId="548AF364" w14:textId="5B9B7E83" w:rsidR="000A1E6E" w:rsidRDefault="00BC736E">
            <w:r>
              <w:t>1</w:t>
            </w:r>
            <w:r>
              <w:rPr>
                <w:rFonts w:hint="eastAsia"/>
              </w:rPr>
              <w:t xml:space="preserve">: </w:t>
            </w:r>
            <w:r w:rsidR="000A1E6E">
              <w:rPr>
                <w:rFonts w:hint="eastAsia"/>
              </w:rPr>
              <w:t>t</w:t>
            </w:r>
            <w:r w:rsidR="000A1E6E" w:rsidRPr="000A1E6E">
              <w:t xml:space="preserve">urn on </w:t>
            </w:r>
            <w:r w:rsidR="00D32F80">
              <w:rPr>
                <w:rFonts w:hint="eastAsia"/>
              </w:rPr>
              <w:t>auto</w:t>
            </w:r>
            <w:r w:rsidR="000A1E6E" w:rsidRPr="000A1E6E">
              <w:t xml:space="preserve"> measurement</w:t>
            </w:r>
            <w:r>
              <w:rPr>
                <w:rFonts w:hint="eastAsia"/>
              </w:rPr>
              <w:t xml:space="preserve">; </w:t>
            </w:r>
          </w:p>
          <w:p w14:paraId="48A5D561" w14:textId="77777777" w:rsidR="00C9468D" w:rsidRDefault="00BC736E">
            <w:r>
              <w:rPr>
                <w:rFonts w:hint="eastAsia"/>
              </w:rPr>
              <w:t>720 is 720minutes</w:t>
            </w:r>
          </w:p>
        </w:tc>
      </w:tr>
      <w:tr w:rsidR="00C9468D" w14:paraId="30EA4EDE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D96D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lastRenderedPageBreak/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714DA" w14:textId="316D4C64" w:rsidR="00C9468D" w:rsidRPr="00EE6797" w:rsidRDefault="00EE6797">
            <w:r w:rsidRPr="00EE6797">
              <w:t>I</w:t>
            </w:r>
            <w:r w:rsidRPr="00EE6797">
              <w:rPr>
                <w:rFonts w:hint="eastAsia"/>
              </w:rPr>
              <w:t>WAP</w:t>
            </w:r>
            <w:r w:rsidRPr="00EE6797">
              <w:t>8</w:t>
            </w:r>
            <w:r w:rsidRPr="00EE6797">
              <w:rPr>
                <w:rFonts w:hint="eastAsia"/>
              </w:rPr>
              <w:t>6,</w:t>
            </w:r>
            <w:r w:rsidRPr="00EE6797">
              <w:t>080835</w:t>
            </w:r>
            <w:r w:rsidRPr="00EE6797">
              <w:rPr>
                <w:rFonts w:hint="eastAsia"/>
              </w:rPr>
              <w:t>#</w:t>
            </w:r>
          </w:p>
          <w:p w14:paraId="2A37920A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>The device responds with response</w:t>
            </w:r>
            <w:r>
              <w:rPr>
                <w:rFonts w:hint="eastAsia"/>
              </w:rPr>
              <w:t xml:space="preserve"> journal no.</w:t>
            </w:r>
          </w:p>
        </w:tc>
      </w:tr>
      <w:tr w:rsidR="00C9468D" w14:paraId="06388D35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6E32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BF1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05A7911F" w14:textId="77777777" w:rsidR="00C9468D" w:rsidRDefault="00C9468D"/>
    <w:p w14:paraId="08771806" w14:textId="77777777" w:rsidR="00C9468D" w:rsidRDefault="00BC736E">
      <w:pPr>
        <w:pStyle w:val="2"/>
        <w:numPr>
          <w:ilvl w:val="0"/>
          <w:numId w:val="3"/>
        </w:numPr>
      </w:pPr>
      <w:bookmarkStart w:id="50" w:name="_Toc482782115"/>
      <w:bookmarkStart w:id="51" w:name="_Toc97972986"/>
      <w:r>
        <w:rPr>
          <w:rFonts w:hint="eastAsia"/>
        </w:rPr>
        <w:t>BP</w:t>
      </w:r>
      <w:r>
        <w:t>XL</w:t>
      </w:r>
      <w:r>
        <w:rPr>
          <w:rFonts w:hint="eastAsia"/>
        </w:rPr>
        <w:t xml:space="preserve"> Test heart rate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XL</w:t>
      </w:r>
      <w:r>
        <w:t>）</w:t>
      </w:r>
      <w:bookmarkEnd w:id="50"/>
      <w:bookmarkEnd w:id="51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6EA48496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55C6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0C3C4F09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71C4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BPXL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1B144D65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D627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4C04160A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CA25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7FCEA76" w14:textId="77777777" w:rsidR="00C9468D" w:rsidRDefault="00BC736E">
            <w:r>
              <w:rPr>
                <w:rFonts w:hint="eastAsia"/>
              </w:rPr>
              <w:t>BP</w:t>
            </w:r>
            <w:r>
              <w:t>XL</w:t>
            </w:r>
            <w:r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4CBB7A39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4F4CAFE0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110A81F2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6C87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4A4A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WAPXL,080835#</w:t>
            </w:r>
          </w:p>
          <w:p w14:paraId="24FCCB28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79AFCE76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CE2B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3CBC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689080B9" w14:textId="77777777" w:rsidR="00C9468D" w:rsidRDefault="00C9468D"/>
    <w:p w14:paraId="0AA71CCA" w14:textId="77777777" w:rsidR="00C9468D" w:rsidRDefault="00BC736E">
      <w:pPr>
        <w:pStyle w:val="2"/>
        <w:numPr>
          <w:ilvl w:val="0"/>
          <w:numId w:val="3"/>
        </w:numPr>
      </w:pPr>
      <w:bookmarkStart w:id="52" w:name="_Toc482782116"/>
      <w:bookmarkStart w:id="53" w:name="_Toc97972987"/>
      <w:r>
        <w:rPr>
          <w:rFonts w:hint="eastAsia"/>
        </w:rPr>
        <w:t>BP</w:t>
      </w:r>
      <w:r>
        <w:t>XY</w:t>
      </w:r>
      <w:r>
        <w:rPr>
          <w:rFonts w:hint="eastAsia"/>
        </w:rPr>
        <w:t xml:space="preserve">  Test blood pressure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XY</w:t>
      </w:r>
      <w:r>
        <w:t>）</w:t>
      </w:r>
      <w:bookmarkEnd w:id="52"/>
      <w:bookmarkEnd w:id="53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7DC82314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343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70920D9D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B53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BPXY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47F0235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20B2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EDD5C5C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39F7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4581A5C0" w14:textId="77777777" w:rsidR="00C9468D" w:rsidRDefault="00BC736E">
            <w:r>
              <w:rPr>
                <w:rFonts w:hint="eastAsia"/>
              </w:rPr>
              <w:t>BP</w:t>
            </w:r>
            <w:r>
              <w:t>XY</w:t>
            </w:r>
            <w:r>
              <w:rPr>
                <w:rFonts w:hint="eastAsia"/>
              </w:rPr>
              <w:t xml:space="preserve">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19C09B9B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0D1E4F85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447EED83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145B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C637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WAPXY,080835#</w:t>
            </w:r>
          </w:p>
          <w:p w14:paraId="4F2B2032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lastRenderedPageBreak/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057FFF3C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A224" w14:textId="77777777" w:rsidR="00C9468D" w:rsidRDefault="00BC736E">
            <w:r>
              <w:rPr>
                <w:rFonts w:hint="eastAsia"/>
              </w:rPr>
              <w:lastRenderedPageBreak/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19F8" w14:textId="77777777" w:rsidR="00C9468D" w:rsidRDefault="00C9468D">
            <w:pPr>
              <w:rPr>
                <w:sz w:val="24"/>
                <w:szCs w:val="24"/>
              </w:rPr>
            </w:pPr>
          </w:p>
        </w:tc>
      </w:tr>
    </w:tbl>
    <w:p w14:paraId="1A6F66DC" w14:textId="77777777" w:rsidR="00C9468D" w:rsidRDefault="00C9468D">
      <w:pPr>
        <w:rPr>
          <w:b/>
          <w:bCs/>
        </w:rPr>
      </w:pPr>
    </w:p>
    <w:p w14:paraId="3EC9B307" w14:textId="77777777" w:rsidR="00C9468D" w:rsidRDefault="00BC736E">
      <w:pPr>
        <w:pStyle w:val="2"/>
        <w:numPr>
          <w:ilvl w:val="0"/>
          <w:numId w:val="3"/>
        </w:numPr>
      </w:pPr>
      <w:bookmarkStart w:id="54" w:name="_Toc97972988"/>
      <w:r>
        <w:rPr>
          <w:rFonts w:hint="eastAsia"/>
        </w:rPr>
        <w:t>BP</w:t>
      </w:r>
      <w:r>
        <w:t>X</w:t>
      </w:r>
      <w:r>
        <w:rPr>
          <w:rFonts w:hint="eastAsia"/>
        </w:rPr>
        <w:t>T  Test temperature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</w:t>
      </w:r>
      <w:r>
        <w:rPr>
          <w:rFonts w:hint="eastAsia"/>
        </w:rPr>
        <w:t>T</w:t>
      </w:r>
      <w:r>
        <w:t>）</w:t>
      </w:r>
      <w:bookmarkEnd w:id="54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43D04341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FAB8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48F5329B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95C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</w:t>
            </w:r>
            <w:r>
              <w:rPr>
                <w:rStyle w:val="110"/>
                <w:rFonts w:ascii="Meiryo" w:eastAsia="Meiryo" w:hAnsi="Meiryo" w:cs="Meiryo"/>
              </w:rPr>
              <w:t>BPX</w:t>
            </w:r>
            <w:r>
              <w:rPr>
                <w:rStyle w:val="110"/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9468D" w14:paraId="70433613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4964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265E20A1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724F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56F42C5F" w14:textId="77777777" w:rsidR="00C9468D" w:rsidRDefault="00BC736E">
            <w:r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 xml:space="preserve">T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70571306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5781B734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7E5A8BCA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990F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7C62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3182B4B0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60B557A3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CC00" w14:textId="77777777" w:rsidR="00C9468D" w:rsidRDefault="00BC736E">
            <w:r>
              <w:rPr>
                <w:rFonts w:hint="eastAsia"/>
              </w:rPr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383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command used to test once temperature</w:t>
            </w:r>
          </w:p>
        </w:tc>
      </w:tr>
    </w:tbl>
    <w:p w14:paraId="27EFFA42" w14:textId="77777777" w:rsidR="00C9468D" w:rsidRDefault="00BC736E">
      <w:pPr>
        <w:pStyle w:val="2"/>
        <w:numPr>
          <w:ilvl w:val="0"/>
          <w:numId w:val="3"/>
        </w:numPr>
      </w:pPr>
      <w:bookmarkStart w:id="55" w:name="_Toc97972989"/>
      <w:r>
        <w:rPr>
          <w:rFonts w:hint="eastAsia"/>
        </w:rPr>
        <w:t>BP87  set the interval of auto Test temperature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AP87</w:t>
      </w:r>
      <w:r>
        <w:t>）</w:t>
      </w:r>
      <w:bookmarkEnd w:id="55"/>
    </w:p>
    <w:tbl>
      <w:tblPr>
        <w:tblW w:w="10681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8602"/>
      </w:tblGrid>
      <w:tr w:rsidR="00C9468D" w14:paraId="5C5AFA8C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7AFC" w14:textId="77777777" w:rsidR="00C9468D" w:rsidRDefault="00BC736E">
            <w:r>
              <w:rPr>
                <w:rFonts w:hint="eastAsia"/>
              </w:rPr>
              <w:t>Example</w:t>
            </w:r>
            <w:r>
              <w:rPr>
                <w:rFonts w:hint="eastAsia"/>
              </w:rPr>
              <w:t>：</w:t>
            </w:r>
          </w:p>
        </w:tc>
      </w:tr>
      <w:tr w:rsidR="00C9468D" w14:paraId="34CF3A50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C75E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IWBP87, 353456789012345, 080835,1,720#</w:t>
            </w:r>
          </w:p>
        </w:tc>
      </w:tr>
      <w:tr w:rsidR="00C9468D" w14:paraId="5E5FED80" w14:textId="77777777"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EEC0" w14:textId="77777777" w:rsidR="00C9468D" w:rsidRDefault="00BC736E">
            <w:r>
              <w:rPr>
                <w:rFonts w:hint="eastAsia"/>
              </w:rPr>
              <w:t>Notice:</w:t>
            </w:r>
          </w:p>
        </w:tc>
      </w:tr>
      <w:tr w:rsidR="00C9468D" w14:paraId="5E857A23" w14:textId="77777777">
        <w:trPr>
          <w:trHeight w:val="640"/>
        </w:trPr>
        <w:tc>
          <w:tcPr>
            <w:tcW w:w="10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38B8" w14:textId="77777777" w:rsidR="00C9468D" w:rsidRDefault="00BC736E">
            <w:r>
              <w:rPr>
                <w:rFonts w:hint="eastAsia"/>
              </w:rPr>
              <w:t>IW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78B7AFED" w14:textId="77777777" w:rsidR="00C9468D" w:rsidRDefault="00BC736E">
            <w:r>
              <w:rPr>
                <w:rFonts w:hint="eastAsia"/>
              </w:rPr>
              <w:t xml:space="preserve">BP87 : 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39E50312" w14:textId="77777777" w:rsidR="00C9468D" w:rsidRDefault="00BC736E">
            <w:r>
              <w:rPr>
                <w:rFonts w:hint="eastAsia"/>
              </w:rPr>
              <w:t>353456789012345: IMEI</w:t>
            </w:r>
            <w:r>
              <w:t xml:space="preserve"> number and the unique ID of the device</w:t>
            </w:r>
          </w:p>
          <w:p w14:paraId="21B399A4" w14:textId="77777777" w:rsidR="00C9468D" w:rsidRDefault="00BC736E">
            <w:r>
              <w:rPr>
                <w:rFonts w:hint="eastAsia"/>
              </w:rPr>
              <w:t>1 mean on the auto test of temperature; 0 means off the auto test of temperature</w:t>
            </w:r>
          </w:p>
          <w:p w14:paraId="0219E2BA" w14:textId="77777777" w:rsidR="00C9468D" w:rsidRDefault="00BC736E">
            <w:r>
              <w:rPr>
                <w:rFonts w:hint="eastAsia"/>
              </w:rPr>
              <w:t>720 means the interval is 720 minutes</w:t>
            </w:r>
          </w:p>
          <w:p w14:paraId="361BAB40" w14:textId="77777777" w:rsidR="00C9468D" w:rsidRDefault="00BC736E">
            <w:r>
              <w:rPr>
                <w:rFonts w:hint="eastAsia"/>
              </w:rPr>
              <w:t>080835 : journal no.</w:t>
            </w:r>
          </w:p>
        </w:tc>
      </w:tr>
      <w:tr w:rsidR="00C9468D" w14:paraId="1D25E19C" w14:textId="7777777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70EC" w14:textId="77777777" w:rsidR="00C9468D" w:rsidRDefault="00BC736E">
            <w:pPr>
              <w:rPr>
                <w:rFonts w:ascii="宋体"/>
              </w:rPr>
            </w:pPr>
            <w:r>
              <w:rPr>
                <w:rFonts w:hint="eastAsia"/>
              </w:rPr>
              <w:t>device responds</w:t>
            </w:r>
            <w:r>
              <w:rPr>
                <w:rFonts w:hint="eastAsia"/>
              </w:rPr>
              <w:t>：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F043" w14:textId="77777777" w:rsidR="00C9468D" w:rsidRDefault="00BC736E">
            <w:pPr>
              <w:rPr>
                <w:rFonts w:ascii="Meiryo" w:eastAsia="Meiryo" w:hAnsi="Meiryo" w:cs="Meiryo"/>
              </w:rPr>
            </w:pPr>
            <w:r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="宋体" w:hAnsi="Meiryo" w:cs="Meiryo" w:hint="eastAsia"/>
              </w:rPr>
              <w:t>T</w:t>
            </w:r>
            <w:r>
              <w:rPr>
                <w:rFonts w:ascii="Meiryo" w:eastAsia="Meiryo" w:hAnsi="Meiryo" w:cs="Meiryo" w:hint="eastAsia"/>
              </w:rPr>
              <w:t>,080835#</w:t>
            </w:r>
          </w:p>
          <w:p w14:paraId="56693512" w14:textId="77777777" w:rsidR="00C9468D" w:rsidRDefault="00BC736E">
            <w:pPr>
              <w:rPr>
                <w:rFonts w:ascii="微软雅黑" w:hAnsi="微软雅黑" w:cs="Meiryo"/>
              </w:rPr>
            </w:pPr>
            <w:r>
              <w:rPr>
                <w:rFonts w:ascii="微软雅黑" w:hAnsi="微软雅黑" w:cs="Meiryo"/>
              </w:rPr>
              <w:lastRenderedPageBreak/>
              <w:t>080835:</w:t>
            </w:r>
            <w:r>
              <w:t xml:space="preserve">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9468D" w14:paraId="3DCD9D3E" w14:textId="7777777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F0FE" w14:textId="77777777" w:rsidR="00C9468D" w:rsidRDefault="00BC736E">
            <w:r>
              <w:rPr>
                <w:rFonts w:hint="eastAsia"/>
              </w:rPr>
              <w:lastRenderedPageBreak/>
              <w:t>Notice:</w:t>
            </w:r>
          </w:p>
        </w:tc>
        <w:tc>
          <w:tcPr>
            <w:tcW w:w="8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1984" w14:textId="77777777" w:rsidR="00C9468D" w:rsidRDefault="00BC736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This command used to test once temperature</w:t>
            </w:r>
          </w:p>
        </w:tc>
      </w:tr>
    </w:tbl>
    <w:p w14:paraId="14162785" w14:textId="77777777" w:rsidR="00C9468D" w:rsidRDefault="00C9468D">
      <w:pPr>
        <w:rPr>
          <w:b/>
          <w:bCs/>
          <w:sz w:val="32"/>
          <w:szCs w:val="32"/>
        </w:rPr>
      </w:pPr>
    </w:p>
    <w:p w14:paraId="3119FC80" w14:textId="77777777" w:rsidR="00C10FFA" w:rsidRPr="00770E44" w:rsidRDefault="00C10FFA" w:rsidP="00C10FFA">
      <w:pPr>
        <w:pStyle w:val="2"/>
        <w:numPr>
          <w:ilvl w:val="0"/>
          <w:numId w:val="3"/>
        </w:numPr>
      </w:pPr>
      <w:bookmarkStart w:id="56" w:name="_Toc90906365"/>
      <w:bookmarkStart w:id="57" w:name="_Toc92555458"/>
      <w:bookmarkStart w:id="58" w:name="_Toc97972990"/>
      <w:r w:rsidRPr="00770E44">
        <w:rPr>
          <w:rFonts w:hint="eastAsia"/>
        </w:rPr>
        <w:t>BPXZ</w:t>
      </w:r>
      <w:r>
        <w:rPr>
          <w:rFonts w:hint="eastAsia"/>
        </w:rPr>
        <w:t xml:space="preserve"> Test </w:t>
      </w:r>
      <w:r w:rsidRPr="00770E44">
        <w:t>blood oxygen</w:t>
      </w:r>
      <w:r w:rsidRPr="00770E44">
        <w:rPr>
          <w:rFonts w:hint="eastAsia"/>
        </w:rPr>
        <w:t>（</w:t>
      </w:r>
      <w:r>
        <w:rPr>
          <w:rFonts w:hint="eastAsia"/>
        </w:rPr>
        <w:t>r</w:t>
      </w:r>
      <w:r>
        <w:t>espond</w:t>
      </w:r>
      <w:r>
        <w:t>：</w:t>
      </w:r>
      <w:r>
        <w:rPr>
          <w:rFonts w:hint="eastAsia"/>
        </w:rPr>
        <w:t>AP</w:t>
      </w:r>
      <w:r>
        <w:t>X</w:t>
      </w:r>
      <w:r>
        <w:rPr>
          <w:rFonts w:hint="eastAsia"/>
        </w:rPr>
        <w:t>Z</w:t>
      </w:r>
      <w:r w:rsidRPr="00770E44">
        <w:t>）</w:t>
      </w:r>
      <w:bookmarkEnd w:id="56"/>
      <w:bookmarkEnd w:id="57"/>
      <w:bookmarkEnd w:id="58"/>
    </w:p>
    <w:tbl>
      <w:tblPr>
        <w:tblW w:w="9464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7385"/>
      </w:tblGrid>
      <w:tr w:rsidR="00C10FFA" w:rsidRPr="00F77792" w14:paraId="783175D5" w14:textId="77777777" w:rsidTr="0016421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99CF" w14:textId="77777777" w:rsidR="00C10FFA" w:rsidRPr="00F77792" w:rsidRDefault="00C10FFA" w:rsidP="00164217">
            <w:r w:rsidRPr="00F77792">
              <w:rPr>
                <w:rFonts w:hint="eastAsia"/>
              </w:rPr>
              <w:t>示例：</w:t>
            </w:r>
          </w:p>
        </w:tc>
      </w:tr>
      <w:tr w:rsidR="00C10FFA" w:rsidRPr="00F77792" w14:paraId="5363F81A" w14:textId="77777777" w:rsidTr="0016421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7234" w14:textId="77777777" w:rsidR="00C10FFA" w:rsidRPr="00F77792" w:rsidRDefault="00C10FFA" w:rsidP="0016421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IW</w:t>
            </w:r>
            <w:r>
              <w:rPr>
                <w:rStyle w:val="16"/>
                <w:rFonts w:ascii="Meiryo" w:eastAsia="Meiryo" w:hAnsi="Meiryo" w:cs="Meiryo"/>
              </w:rPr>
              <w:t>BPX</w:t>
            </w:r>
            <w:r>
              <w:rPr>
                <w:rStyle w:val="16"/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/>
              </w:rPr>
              <w:t>,353456789012345,080835#</w:t>
            </w:r>
          </w:p>
        </w:tc>
      </w:tr>
      <w:tr w:rsidR="00C10FFA" w:rsidRPr="00F77792" w14:paraId="3BB841B8" w14:textId="77777777" w:rsidTr="00164217"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D4AA" w14:textId="77777777" w:rsidR="00C10FFA" w:rsidRPr="00F77792" w:rsidRDefault="00C10FFA" w:rsidP="00164217">
            <w:r w:rsidRPr="00F77792">
              <w:rPr>
                <w:rFonts w:hint="eastAsia"/>
              </w:rPr>
              <w:t>说</w:t>
            </w:r>
            <w:r w:rsidRPr="00F77792">
              <w:t>明</w:t>
            </w:r>
            <w:r w:rsidRPr="00F77792">
              <w:rPr>
                <w:rFonts w:hint="eastAsia"/>
              </w:rPr>
              <w:t>：</w:t>
            </w:r>
          </w:p>
        </w:tc>
      </w:tr>
      <w:tr w:rsidR="00C10FFA" w:rsidRPr="00F77792" w14:paraId="55B318F8" w14:textId="77777777" w:rsidTr="00164217">
        <w:trPr>
          <w:trHeight w:val="640"/>
        </w:trPr>
        <w:tc>
          <w:tcPr>
            <w:tcW w:w="94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E0005" w14:textId="77777777" w:rsidR="00C10FFA" w:rsidRPr="00F77792" w:rsidRDefault="00C10FFA" w:rsidP="00164217">
            <w:r w:rsidRPr="00F77792">
              <w:rPr>
                <w:rFonts w:hint="eastAsia"/>
              </w:rPr>
              <w:t>IW</w:t>
            </w:r>
            <w:r w:rsidRPr="00F77792">
              <w:rPr>
                <w:rFonts w:hint="eastAsia"/>
              </w:rPr>
              <w:t>：</w:t>
            </w:r>
            <w:r>
              <w:rPr>
                <w:rFonts w:hint="eastAsia"/>
              </w:rPr>
              <w:t>Identifier</w:t>
            </w:r>
          </w:p>
          <w:p w14:paraId="621380ED" w14:textId="77777777" w:rsidR="00C10FFA" w:rsidRPr="00F77792" w:rsidRDefault="00C10FFA" w:rsidP="00164217">
            <w:r w:rsidRPr="00F77792">
              <w:rPr>
                <w:rFonts w:hint="eastAsia"/>
              </w:rPr>
              <w:t>BP</w:t>
            </w:r>
            <w:r>
              <w:t>X</w:t>
            </w:r>
            <w:r>
              <w:rPr>
                <w:rFonts w:hint="eastAsia"/>
              </w:rPr>
              <w:t>Z</w:t>
            </w:r>
            <w:r w:rsidRPr="00F77792">
              <w:rPr>
                <w:rFonts w:hint="eastAsia"/>
              </w:rPr>
              <w:t xml:space="preserve"> : </w:t>
            </w:r>
            <w:r>
              <w:rPr>
                <w:rFonts w:hint="eastAsia"/>
                <w:b/>
                <w:bCs/>
              </w:rPr>
              <w:t>Command word</w:t>
            </w:r>
          </w:p>
          <w:p w14:paraId="2145FE62" w14:textId="77777777" w:rsidR="00C10FFA" w:rsidRDefault="00C10FFA" w:rsidP="00164217">
            <w:r w:rsidRPr="00F77792">
              <w:rPr>
                <w:rFonts w:hint="eastAsia"/>
              </w:rPr>
              <w:t>353456789012345:</w:t>
            </w:r>
            <w:r>
              <w:rPr>
                <w:rFonts w:hint="eastAsia"/>
              </w:rPr>
              <w:t xml:space="preserve"> IMEI</w:t>
            </w:r>
            <w:r>
              <w:t xml:space="preserve"> number and the unique ID of the device</w:t>
            </w:r>
          </w:p>
          <w:p w14:paraId="153CB9DD" w14:textId="77777777" w:rsidR="00C10FFA" w:rsidRPr="00F77792" w:rsidRDefault="00C10FFA" w:rsidP="00164217">
            <w:r w:rsidRPr="00F77792">
              <w:rPr>
                <w:rFonts w:hint="eastAsia"/>
              </w:rPr>
              <w:t>080835 :</w:t>
            </w:r>
            <w:r>
              <w:rPr>
                <w:rFonts w:hint="eastAsia"/>
              </w:rPr>
              <w:t xml:space="preserve">  journal no.</w:t>
            </w:r>
          </w:p>
        </w:tc>
      </w:tr>
      <w:tr w:rsidR="00C10FFA" w:rsidRPr="00F77792" w14:paraId="6BC1B790" w14:textId="77777777" w:rsidTr="00164217">
        <w:trPr>
          <w:trHeight w:val="444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B916" w14:textId="77777777" w:rsidR="00C10FFA" w:rsidRPr="00F77792" w:rsidRDefault="00C10FFA" w:rsidP="00164217">
            <w:pPr>
              <w:rPr>
                <w:rFonts w:ascii="宋体"/>
              </w:rPr>
            </w:pPr>
            <w:r w:rsidRPr="00F77792">
              <w:rPr>
                <w:rFonts w:hint="eastAsia"/>
              </w:rPr>
              <w:t>设</w:t>
            </w:r>
            <w:r w:rsidRPr="00F77792">
              <w:t>备</w:t>
            </w:r>
            <w:r w:rsidRPr="00F77792">
              <w:rPr>
                <w:rFonts w:hint="eastAsia"/>
              </w:rPr>
              <w:t>响应：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5669" w14:textId="77777777" w:rsidR="00C10FFA" w:rsidRPr="00F77792" w:rsidRDefault="00C10FFA" w:rsidP="00164217">
            <w:pPr>
              <w:rPr>
                <w:rFonts w:ascii="Meiryo" w:eastAsia="Meiryo" w:hAnsi="Meiryo" w:cs="Meiryo"/>
              </w:rPr>
            </w:pPr>
            <w:r w:rsidRPr="00F77792">
              <w:rPr>
                <w:rFonts w:ascii="Meiryo" w:eastAsia="Meiryo" w:hAnsi="Meiryo" w:cs="Meiryo"/>
              </w:rPr>
              <w:t>I</w:t>
            </w:r>
            <w:r>
              <w:rPr>
                <w:rFonts w:ascii="Meiryo" w:eastAsia="Meiryo" w:hAnsi="Meiryo" w:cs="Meiryo" w:hint="eastAsia"/>
              </w:rPr>
              <w:t>WAPX</w:t>
            </w:r>
            <w:r>
              <w:rPr>
                <w:rFonts w:ascii="Meiryo" w:eastAsiaTheme="minorEastAsia" w:hAnsi="Meiryo" w:cs="Meiryo" w:hint="eastAsia"/>
              </w:rPr>
              <w:t>Z</w:t>
            </w:r>
            <w:r w:rsidRPr="00F77792">
              <w:rPr>
                <w:rFonts w:ascii="Meiryo" w:eastAsia="Meiryo" w:hAnsi="Meiryo" w:cs="Meiryo" w:hint="eastAsia"/>
              </w:rPr>
              <w:t>,080835#</w:t>
            </w:r>
          </w:p>
          <w:p w14:paraId="381DD6AF" w14:textId="77777777" w:rsidR="00C10FFA" w:rsidRPr="00F77792" w:rsidRDefault="00C10FFA" w:rsidP="00164217">
            <w:pPr>
              <w:rPr>
                <w:rFonts w:ascii="微软雅黑" w:hAnsi="微软雅黑" w:cs="Meiryo"/>
              </w:rPr>
            </w:pPr>
            <w:r w:rsidRPr="00F77792">
              <w:rPr>
                <w:rFonts w:ascii="微软雅黑" w:hAnsi="微软雅黑" w:cs="Meiryo"/>
              </w:rPr>
              <w:t>080835:</w:t>
            </w:r>
            <w:r>
              <w:t xml:space="preserve"> The device responds with response </w:t>
            </w:r>
            <w:r>
              <w:rPr>
                <w:rFonts w:hint="eastAsia"/>
              </w:rPr>
              <w:t>journal no.</w:t>
            </w:r>
          </w:p>
        </w:tc>
      </w:tr>
      <w:tr w:rsidR="00C10FFA" w:rsidRPr="00F77792" w14:paraId="7D19EC96" w14:textId="77777777" w:rsidTr="00164217">
        <w:trPr>
          <w:trHeight w:val="640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EDCD" w14:textId="77777777" w:rsidR="00C10FFA" w:rsidRPr="00F77792" w:rsidRDefault="00C10FFA" w:rsidP="00164217">
            <w:r w:rsidRPr="00F77792">
              <w:rPr>
                <w:rFonts w:hint="eastAsia"/>
              </w:rPr>
              <w:t>说明：</w:t>
            </w:r>
          </w:p>
        </w:tc>
        <w:tc>
          <w:tcPr>
            <w:tcW w:w="7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86E6" w14:textId="77777777" w:rsidR="00C10FFA" w:rsidRPr="00F77792" w:rsidRDefault="00C10FFA" w:rsidP="00164217">
            <w:pPr>
              <w:rPr>
                <w:sz w:val="24"/>
                <w:szCs w:val="24"/>
              </w:rPr>
            </w:pPr>
          </w:p>
        </w:tc>
      </w:tr>
    </w:tbl>
    <w:p w14:paraId="66962ED3" w14:textId="77777777" w:rsidR="00C10FFA" w:rsidRDefault="00C10FFA" w:rsidP="00C10FFA">
      <w:pPr>
        <w:rPr>
          <w:b/>
          <w:bCs/>
          <w:sz w:val="32"/>
          <w:szCs w:val="32"/>
        </w:rPr>
      </w:pPr>
    </w:p>
    <w:p w14:paraId="30F6E48C" w14:textId="77777777" w:rsidR="00C9468D" w:rsidRPr="00A763C6" w:rsidRDefault="00C9468D">
      <w:pPr>
        <w:rPr>
          <w:b/>
          <w:bCs/>
          <w:sz w:val="32"/>
          <w:szCs w:val="32"/>
        </w:rPr>
      </w:pPr>
    </w:p>
    <w:p w14:paraId="1B6CC359" w14:textId="77777777" w:rsidR="0037389F" w:rsidRDefault="00BC736E" w:rsidP="0037389F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三：</w:t>
      </w:r>
      <w:r w:rsidR="0037389F">
        <w:rPr>
          <w:rFonts w:hint="eastAsia"/>
          <w:b/>
          <w:bCs/>
          <w:sz w:val="32"/>
          <w:szCs w:val="32"/>
        </w:rPr>
        <w:t>Some questions and answers</w:t>
      </w:r>
    </w:p>
    <w:p w14:paraId="368EECDF" w14:textId="77777777" w:rsidR="0037389F" w:rsidRDefault="0037389F" w:rsidP="0037389F">
      <w:pPr>
        <w:widowControl w:val="0"/>
        <w:tabs>
          <w:tab w:val="left" w:pos="852"/>
        </w:tabs>
        <w:spacing w:after="0" w:line="360" w:lineRule="auto"/>
        <w:jc w:val="both"/>
        <w:rPr>
          <w:rFonts w:ascii="宋体" w:eastAsia="宋体" w:hAnsi="宋体" w:cs="宋体"/>
          <w:b/>
          <w:bCs/>
          <w:sz w:val="21"/>
          <w:szCs w:val="22"/>
        </w:rPr>
      </w:pPr>
      <w:r>
        <w:rPr>
          <w:rFonts w:ascii="宋体" w:eastAsia="宋体" w:hAnsi="宋体" w:cs="宋体" w:hint="eastAsia"/>
          <w:b/>
          <w:bCs/>
          <w:sz w:val="21"/>
          <w:szCs w:val="22"/>
        </w:rPr>
        <w:t>SMS command：</w:t>
      </w:r>
    </w:p>
    <w:tbl>
      <w:tblPr>
        <w:tblW w:w="8800" w:type="dxa"/>
        <w:jc w:val="center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6" w:type="dxa"/>
          <w:right w:w="11" w:type="dxa"/>
        </w:tblCellMar>
        <w:tblLook w:val="04A0" w:firstRow="1" w:lastRow="0" w:firstColumn="1" w:lastColumn="0" w:noHBand="0" w:noVBand="1"/>
      </w:tblPr>
      <w:tblGrid>
        <w:gridCol w:w="2460"/>
        <w:gridCol w:w="6340"/>
      </w:tblGrid>
      <w:tr w:rsidR="0037389F" w14:paraId="47B57ACC" w14:textId="77777777" w:rsidTr="001A5ED1">
        <w:trPr>
          <w:trHeight w:val="62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2422020D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Set server</w:t>
            </w:r>
            <w:r>
              <w:rPr>
                <w:rFonts w:ascii="宋体" w:eastAsia="宋体" w:hAnsi="宋体" w:cs="宋体"/>
                <w:sz w:val="21"/>
                <w:szCs w:val="22"/>
              </w:rPr>
              <w:t>’</w:t>
            </w:r>
            <w:r>
              <w:rPr>
                <w:rFonts w:ascii="宋体" w:eastAsia="宋体" w:hAnsi="宋体" w:cs="宋体" w:hint="eastAsia"/>
                <w:sz w:val="21"/>
                <w:szCs w:val="22"/>
              </w:rPr>
              <w:t>s ip and port</w:t>
            </w:r>
          </w:p>
        </w:tc>
      </w:tr>
      <w:tr w:rsidR="0037389F" w14:paraId="30BC2C94" w14:textId="77777777" w:rsidTr="001A5ED1">
        <w:trPr>
          <w:trHeight w:val="503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1834C84B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3BF4931A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#host#=Domain name,port#   or   #IP#=ip address,port#</w:t>
            </w:r>
          </w:p>
        </w:tc>
      </w:tr>
      <w:tr w:rsidR="0037389F" w14:paraId="56F8540F" w14:textId="77777777" w:rsidTr="001A5ED1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3E070554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E644002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#host#=api.gswatch.com,5088# or #ip#=198.11.183.28,5088#</w:t>
            </w:r>
          </w:p>
        </w:tc>
      </w:tr>
      <w:tr w:rsidR="0037389F" w14:paraId="400A2259" w14:textId="77777777" w:rsidTr="001A5ED1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FBD9A4B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77D4F6B9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Host set ok  or IP set ok</w:t>
            </w:r>
          </w:p>
        </w:tc>
      </w:tr>
      <w:tr w:rsidR="0037389F" w14:paraId="798BB738" w14:textId="77777777" w:rsidTr="001A5ED1">
        <w:trPr>
          <w:trHeight w:val="62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5FD49602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Add a new apn</w:t>
            </w:r>
          </w:p>
        </w:tc>
      </w:tr>
      <w:tr w:rsidR="0037389F" w14:paraId="73389CCA" w14:textId="77777777" w:rsidTr="001A5ED1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000E026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3CA3CE92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736EAB">
              <w:rPr>
                <w:rFonts w:ascii="宋体" w:eastAsia="宋体" w:hAnsi="宋体" w:cs="宋体"/>
                <w:sz w:val="21"/>
                <w:szCs w:val="22"/>
              </w:rPr>
              <w:t>#</w:t>
            </w:r>
            <w:r w:rsidRPr="00736EAB">
              <w:rPr>
                <w:rFonts w:ascii="宋体" w:eastAsia="宋体" w:hAnsi="宋体" w:cs="宋体" w:hint="eastAsia"/>
                <w:sz w:val="21"/>
                <w:szCs w:val="22"/>
              </w:rPr>
              <w:t>apn</w:t>
            </w:r>
            <w:r w:rsidRPr="00736EAB">
              <w:rPr>
                <w:rFonts w:ascii="宋体" w:eastAsia="宋体" w:hAnsi="宋体" w:cs="宋体"/>
                <w:sz w:val="21"/>
                <w:szCs w:val="22"/>
              </w:rPr>
              <w:t>#=mcc,mnc,APNname,accname,usrname,pwd,auth_type#</w:t>
            </w:r>
          </w:p>
        </w:tc>
      </w:tr>
      <w:tr w:rsidR="0037389F" w14:paraId="0BEFA3FE" w14:textId="77777777" w:rsidTr="001A5ED1">
        <w:trPr>
          <w:trHeight w:val="546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5DE3F2A2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0CE0176F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117FDA">
              <w:rPr>
                <w:rFonts w:ascii="宋体" w:eastAsia="宋体" w:hAnsi="宋体" w:cs="宋体"/>
                <w:sz w:val="21"/>
                <w:szCs w:val="22"/>
              </w:rPr>
              <w:t>#apn#=460,00,cmnet,cmnet,,,PAP#</w:t>
            </w:r>
          </w:p>
        </w:tc>
      </w:tr>
      <w:tr w:rsidR="0037389F" w14:paraId="74F944EE" w14:textId="77777777" w:rsidTr="001A5ED1">
        <w:trPr>
          <w:trHeight w:val="6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372F043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lastRenderedPageBreak/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B77FB86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Apn set ok</w:t>
            </w:r>
          </w:p>
        </w:tc>
      </w:tr>
      <w:tr w:rsidR="0037389F" w14:paraId="4C235DBC" w14:textId="77777777" w:rsidTr="001A5ED1">
        <w:trPr>
          <w:trHeight w:val="100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19D6450A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 xml:space="preserve">Check imei </w:t>
            </w:r>
          </w:p>
        </w:tc>
      </w:tr>
      <w:tr w:rsidR="0037389F" w14:paraId="3B1A957E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3CFCB9E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5C32977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#status#</w:t>
            </w:r>
          </w:p>
        </w:tc>
      </w:tr>
      <w:tr w:rsidR="0037389F" w14:paraId="62E023CD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5E5E5C2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FABF4ED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#status#</w:t>
            </w:r>
          </w:p>
        </w:tc>
      </w:tr>
      <w:tr w:rsidR="0037389F" w14:paraId="63F9B66B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4BCA6B67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F8738E4" w14:textId="77777777" w:rsidR="0037389F" w:rsidRPr="00E04307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E04307">
              <w:rPr>
                <w:rFonts w:ascii="宋体" w:eastAsia="宋体" w:hAnsi="宋体" w:cs="宋体"/>
                <w:sz w:val="21"/>
                <w:szCs w:val="22"/>
              </w:rPr>
              <w:t>APN:cmnet;SOS NUM:,,;DOMAIN:l05.personalalarmwatch.com,8090;IP IN USE:118.178.155.223,8090;IMEI:865513041152601;BATTERY:025%;FALL DOWN:1</w:t>
            </w:r>
            <w:r>
              <w:rPr>
                <w:rFonts w:ascii="宋体" w:eastAsia="宋体" w:hAnsi="宋体" w:cs="宋体" w:hint="eastAsia"/>
                <w:sz w:val="21"/>
                <w:szCs w:val="22"/>
              </w:rPr>
              <w:t>;</w:t>
            </w:r>
            <w:r w:rsidRPr="00E04307">
              <w:rPr>
                <w:rFonts w:ascii="宋体" w:eastAsia="宋体" w:hAnsi="宋体" w:cs="宋体"/>
                <w:sz w:val="21"/>
                <w:szCs w:val="22"/>
              </w:rPr>
              <w:t>SW version:L05_W002_V1.75_EVAN_7068_7981_20211015</w:t>
            </w:r>
          </w:p>
          <w:p w14:paraId="719E60EF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E04307">
              <w:rPr>
                <w:rFonts w:ascii="宋体" w:eastAsia="宋体" w:hAnsi="宋体" w:cs="宋体"/>
                <w:sz w:val="21"/>
                <w:szCs w:val="22"/>
              </w:rPr>
              <w:t>10-16-2021 12:01:07</w:t>
            </w:r>
          </w:p>
        </w:tc>
      </w:tr>
      <w:tr w:rsidR="0037389F" w14:paraId="679C5E5E" w14:textId="77777777" w:rsidTr="001A5ED1">
        <w:trPr>
          <w:trHeight w:val="181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7DD821FA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Set time zone</w:t>
            </w:r>
          </w:p>
        </w:tc>
      </w:tr>
      <w:tr w:rsidR="0037389F" w14:paraId="46ABA51E" w14:textId="77777777" w:rsidTr="001A5ED1">
        <w:trPr>
          <w:trHeight w:val="102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4DD2139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250892E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 xml:space="preserve">#timezone                 </w:t>
            </w:r>
          </w:p>
        </w:tc>
      </w:tr>
      <w:tr w:rsidR="0037389F" w14:paraId="05105033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41EA4FF5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550A3E99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/>
                <w:sz w:val="21"/>
                <w:szCs w:val="22"/>
              </w:rPr>
              <w:t>#timezone:-8.00</w:t>
            </w:r>
          </w:p>
        </w:tc>
      </w:tr>
      <w:tr w:rsidR="0037389F" w14:paraId="0606B637" w14:textId="77777777" w:rsidTr="001A5ED1">
        <w:trPr>
          <w:trHeight w:val="479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5DE1551F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88B60A1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/>
                <w:sz w:val="21"/>
                <w:szCs w:val="22"/>
              </w:rPr>
              <w:t>timezone: -8.00 ok</w:t>
            </w:r>
          </w:p>
        </w:tc>
      </w:tr>
      <w:tr w:rsidR="0037389F" w14:paraId="087E9D88" w14:textId="77777777" w:rsidTr="001A5ED1">
        <w:trPr>
          <w:trHeight w:val="100"/>
          <w:jc w:val="center"/>
        </w:trPr>
        <w:tc>
          <w:tcPr>
            <w:tcW w:w="8800" w:type="dxa"/>
            <w:gridSpan w:val="2"/>
            <w:shd w:val="clear" w:color="auto" w:fill="D8D8D8"/>
            <w:tcMar>
              <w:left w:w="17" w:type="dxa"/>
              <w:right w:w="17" w:type="dxa"/>
            </w:tcMar>
            <w:vAlign w:val="center"/>
          </w:tcPr>
          <w:p w14:paraId="4A891886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 xml:space="preserve">Set time for watch: </w:t>
            </w:r>
            <w:r>
              <w:rPr>
                <w:rFonts w:ascii="宋体" w:eastAsia="宋体" w:hAnsi="宋体" w:cs="宋体" w:hint="eastAsia"/>
                <w:color w:val="FF0000"/>
                <w:sz w:val="21"/>
                <w:szCs w:val="22"/>
              </w:rPr>
              <w:t>if you want set watch time by sms, you should off getting time from server first</w:t>
            </w:r>
          </w:p>
        </w:tc>
      </w:tr>
      <w:tr w:rsidR="0037389F" w14:paraId="6297CBF0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C6E1D81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Format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76ED96C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 xml:space="preserve">#timedate: </w:t>
            </w:r>
          </w:p>
        </w:tc>
      </w:tr>
      <w:tr w:rsidR="0037389F" w14:paraId="382898FA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7477AFDE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Example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2EA2D741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>#timedate:2019.06.18,19:24</w:t>
            </w:r>
          </w:p>
        </w:tc>
      </w:tr>
      <w:tr w:rsidR="0037389F" w14:paraId="5EA4D2EC" w14:textId="77777777" w:rsidTr="001A5ED1">
        <w:trPr>
          <w:trHeight w:val="100"/>
          <w:jc w:val="center"/>
        </w:trPr>
        <w:tc>
          <w:tcPr>
            <w:tcW w:w="2460" w:type="dxa"/>
            <w:tcMar>
              <w:left w:w="17" w:type="dxa"/>
              <w:right w:w="17" w:type="dxa"/>
            </w:tcMar>
            <w:vAlign w:val="center"/>
          </w:tcPr>
          <w:p w14:paraId="088189C9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>
              <w:rPr>
                <w:rFonts w:ascii="宋体" w:eastAsia="宋体" w:hAnsi="宋体" w:cs="宋体" w:hint="eastAsia"/>
                <w:sz w:val="21"/>
                <w:szCs w:val="22"/>
              </w:rPr>
              <w:t>Reply sms</w:t>
            </w:r>
          </w:p>
        </w:tc>
        <w:tc>
          <w:tcPr>
            <w:tcW w:w="6340" w:type="dxa"/>
            <w:tcMar>
              <w:left w:w="17" w:type="dxa"/>
              <w:right w:w="17" w:type="dxa"/>
            </w:tcMar>
            <w:vAlign w:val="center"/>
          </w:tcPr>
          <w:p w14:paraId="6C8FAB20" w14:textId="77777777" w:rsidR="0037389F" w:rsidRDefault="0037389F" w:rsidP="001A5ED1">
            <w:pPr>
              <w:widowControl w:val="0"/>
              <w:tabs>
                <w:tab w:val="left" w:pos="852"/>
              </w:tabs>
              <w:spacing w:after="0" w:line="360" w:lineRule="auto"/>
              <w:jc w:val="both"/>
              <w:rPr>
                <w:rFonts w:ascii="宋体" w:eastAsia="宋体" w:hAnsi="宋体" w:cs="宋体"/>
                <w:sz w:val="21"/>
                <w:szCs w:val="22"/>
              </w:rPr>
            </w:pPr>
            <w:r w:rsidRPr="002B1651">
              <w:rPr>
                <w:rFonts w:ascii="宋体" w:eastAsia="宋体" w:hAnsi="宋体" w:cs="宋体" w:hint="eastAsia"/>
                <w:sz w:val="21"/>
                <w:szCs w:val="22"/>
              </w:rPr>
              <w:t>#timedate:2019.06.18,19:24 ok</w:t>
            </w:r>
          </w:p>
        </w:tc>
      </w:tr>
    </w:tbl>
    <w:p w14:paraId="743CA1F1" w14:textId="77777777" w:rsidR="0037389F" w:rsidRDefault="0037389F" w:rsidP="0037389F">
      <w:pPr>
        <w:rPr>
          <w:b/>
          <w:bCs/>
          <w:sz w:val="32"/>
          <w:szCs w:val="32"/>
        </w:rPr>
      </w:pPr>
    </w:p>
    <w:p w14:paraId="5B259CBB" w14:textId="4BFBF181" w:rsidR="00C9468D" w:rsidRDefault="0037389F" w:rsidP="003738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sectPr w:rsidR="00C9468D">
      <w:pgSz w:w="12240" w:h="15840"/>
      <w:pgMar w:top="1440" w:right="680" w:bottom="144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873D7" w14:textId="77777777" w:rsidR="000832E4" w:rsidRDefault="000832E4" w:rsidP="000A1E6E">
      <w:pPr>
        <w:spacing w:after="0" w:line="240" w:lineRule="auto"/>
      </w:pPr>
      <w:r>
        <w:separator/>
      </w:r>
    </w:p>
  </w:endnote>
  <w:endnote w:type="continuationSeparator" w:id="0">
    <w:p w14:paraId="73FF7D08" w14:textId="77777777" w:rsidR="000832E4" w:rsidRDefault="000832E4" w:rsidP="000A1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altName w:val="MS Gothic"/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360707" w14:textId="77777777" w:rsidR="000832E4" w:rsidRDefault="000832E4" w:rsidP="000A1E6E">
      <w:pPr>
        <w:spacing w:after="0" w:line="240" w:lineRule="auto"/>
      </w:pPr>
      <w:r>
        <w:separator/>
      </w:r>
    </w:p>
  </w:footnote>
  <w:footnote w:type="continuationSeparator" w:id="0">
    <w:p w14:paraId="2B874074" w14:textId="77777777" w:rsidR="000832E4" w:rsidRDefault="000832E4" w:rsidP="000A1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4F4885"/>
    <w:multiLevelType w:val="multilevel"/>
    <w:tmpl w:val="4C4F48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68D"/>
    <w:rsid w:val="000540DF"/>
    <w:rsid w:val="00067564"/>
    <w:rsid w:val="000832E4"/>
    <w:rsid w:val="000A1B8B"/>
    <w:rsid w:val="000A1E6E"/>
    <w:rsid w:val="001026AA"/>
    <w:rsid w:val="001349B5"/>
    <w:rsid w:val="00174A80"/>
    <w:rsid w:val="001B7120"/>
    <w:rsid w:val="001C1991"/>
    <w:rsid w:val="001F34DA"/>
    <w:rsid w:val="00237EA2"/>
    <w:rsid w:val="0024565D"/>
    <w:rsid w:val="00282DFA"/>
    <w:rsid w:val="002B72E5"/>
    <w:rsid w:val="00304704"/>
    <w:rsid w:val="00333C3C"/>
    <w:rsid w:val="00350FCB"/>
    <w:rsid w:val="0037389F"/>
    <w:rsid w:val="003966A7"/>
    <w:rsid w:val="0041403A"/>
    <w:rsid w:val="0042181C"/>
    <w:rsid w:val="00421F14"/>
    <w:rsid w:val="005A71EE"/>
    <w:rsid w:val="005F0C49"/>
    <w:rsid w:val="006451E6"/>
    <w:rsid w:val="00674F3A"/>
    <w:rsid w:val="006F684B"/>
    <w:rsid w:val="00715AD7"/>
    <w:rsid w:val="00746EEB"/>
    <w:rsid w:val="00771B54"/>
    <w:rsid w:val="00801F43"/>
    <w:rsid w:val="0081689F"/>
    <w:rsid w:val="00861E5E"/>
    <w:rsid w:val="0086429E"/>
    <w:rsid w:val="00877165"/>
    <w:rsid w:val="00947C74"/>
    <w:rsid w:val="00965207"/>
    <w:rsid w:val="00A10D37"/>
    <w:rsid w:val="00A763C6"/>
    <w:rsid w:val="00A860DD"/>
    <w:rsid w:val="00B016C6"/>
    <w:rsid w:val="00B26FD5"/>
    <w:rsid w:val="00B46870"/>
    <w:rsid w:val="00B57EC7"/>
    <w:rsid w:val="00BC625A"/>
    <w:rsid w:val="00BC736E"/>
    <w:rsid w:val="00C10FFA"/>
    <w:rsid w:val="00C9468D"/>
    <w:rsid w:val="00D00B3C"/>
    <w:rsid w:val="00D32F80"/>
    <w:rsid w:val="00DA6C8F"/>
    <w:rsid w:val="00DF6BDB"/>
    <w:rsid w:val="00E074DE"/>
    <w:rsid w:val="00E145A0"/>
    <w:rsid w:val="00E6389D"/>
    <w:rsid w:val="00ED3EC9"/>
    <w:rsid w:val="00EE6797"/>
    <w:rsid w:val="00EF3CC6"/>
    <w:rsid w:val="00EF7A1B"/>
    <w:rsid w:val="00F02459"/>
    <w:rsid w:val="00F47481"/>
    <w:rsid w:val="00F8403C"/>
    <w:rsid w:val="00FA6D54"/>
    <w:rsid w:val="02090526"/>
    <w:rsid w:val="0B0055EE"/>
    <w:rsid w:val="0EC36FF6"/>
    <w:rsid w:val="0F9A6DB0"/>
    <w:rsid w:val="13F75211"/>
    <w:rsid w:val="14A67036"/>
    <w:rsid w:val="19AC4B32"/>
    <w:rsid w:val="1B31105C"/>
    <w:rsid w:val="1E0001C1"/>
    <w:rsid w:val="1FD25A13"/>
    <w:rsid w:val="23A432B0"/>
    <w:rsid w:val="247F45CE"/>
    <w:rsid w:val="323D4B3F"/>
    <w:rsid w:val="36B679D6"/>
    <w:rsid w:val="37A83483"/>
    <w:rsid w:val="3B4A25A7"/>
    <w:rsid w:val="3DDD087A"/>
    <w:rsid w:val="4EAA34A3"/>
    <w:rsid w:val="50662D75"/>
    <w:rsid w:val="519F5185"/>
    <w:rsid w:val="558674F4"/>
    <w:rsid w:val="58856F1C"/>
    <w:rsid w:val="5A281CD6"/>
    <w:rsid w:val="65E03F9D"/>
    <w:rsid w:val="723C1636"/>
    <w:rsid w:val="72F16FC2"/>
    <w:rsid w:val="73CC3AF2"/>
    <w:rsid w:val="740F2C77"/>
    <w:rsid w:val="7E3F4D8E"/>
    <w:rsid w:val="7F1C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2996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64" w:lineRule="auto"/>
    </w:pPr>
    <w:rPr>
      <w:rFonts w:ascii="Trebuchet MS" w:eastAsia="微软雅黑" w:hAnsi="Trebuchet MS" w:cs="黑体"/>
      <w:sz w:val="22"/>
    </w:rPr>
  </w:style>
  <w:style w:type="paragraph" w:styleId="1">
    <w:name w:val="heading 1"/>
    <w:basedOn w:val="a"/>
    <w:next w:val="a"/>
    <w:link w:val="1Char"/>
    <w:qFormat/>
    <w:pPr>
      <w:keepNext/>
      <w:keepLines/>
      <w:pBdr>
        <w:bottom w:val="single" w:sz="4" w:space="1" w:color="90C226"/>
      </w:pBdr>
      <w:spacing w:before="400" w:after="40" w:line="240" w:lineRule="auto"/>
      <w:outlineLvl w:val="0"/>
    </w:pPr>
    <w:rPr>
      <w:rFonts w:eastAsia="Microsoft YaHei UI"/>
      <w:sz w:val="32"/>
      <w:szCs w:val="32"/>
    </w:rPr>
  </w:style>
  <w:style w:type="paragraph" w:styleId="2">
    <w:name w:val="heading 2"/>
    <w:basedOn w:val="a"/>
    <w:next w:val="a"/>
    <w:link w:val="2Char"/>
    <w:pPr>
      <w:keepNext/>
      <w:keepLines/>
      <w:spacing w:before="160" w:after="0" w:line="240" w:lineRule="auto"/>
      <w:outlineLvl w:val="1"/>
    </w:pPr>
    <w:rPr>
      <w:rFonts w:eastAsia="Microsoft YaHei UI"/>
      <w:sz w:val="28"/>
      <w:szCs w:val="28"/>
    </w:rPr>
  </w:style>
  <w:style w:type="paragraph" w:styleId="3">
    <w:name w:val="heading 3"/>
    <w:basedOn w:val="a"/>
    <w:next w:val="a"/>
    <w:link w:val="3Char"/>
    <w:pPr>
      <w:keepNext/>
      <w:keepLines/>
      <w:spacing w:before="80" w:after="0" w:line="240" w:lineRule="auto"/>
      <w:outlineLvl w:val="2"/>
    </w:pPr>
    <w:rPr>
      <w:rFonts w:eastAsia="方正姚体"/>
      <w:color w:val="3F3F3F"/>
      <w:sz w:val="26"/>
      <w:szCs w:val="26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80" w:after="0"/>
      <w:outlineLvl w:val="3"/>
    </w:pPr>
    <w:rPr>
      <w:rFonts w:eastAsia="方正姚体"/>
      <w:sz w:val="24"/>
      <w:szCs w:val="24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80" w:after="0"/>
      <w:outlineLvl w:val="4"/>
    </w:pPr>
    <w:rPr>
      <w:rFonts w:eastAsia="方正姚体"/>
      <w:i/>
      <w:iCs/>
      <w:szCs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80" w:after="0"/>
      <w:outlineLvl w:val="5"/>
    </w:pPr>
    <w:rPr>
      <w:rFonts w:eastAsia="方正姚体"/>
      <w:color w:val="565656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80" w:after="0"/>
      <w:outlineLvl w:val="6"/>
    </w:pPr>
    <w:rPr>
      <w:rFonts w:eastAsia="方正姚体"/>
      <w:i/>
      <w:iCs/>
      <w:color w:val="565656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80" w:after="0"/>
      <w:outlineLvl w:val="7"/>
    </w:pPr>
    <w:rPr>
      <w:rFonts w:eastAsia="方正姚体"/>
      <w:smallCaps/>
      <w:color w:val="565656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80" w:after="0"/>
      <w:outlineLvl w:val="8"/>
    </w:pPr>
    <w:rPr>
      <w:rFonts w:eastAsia="方正姚体"/>
      <w:i/>
      <w:iCs/>
      <w:smallCaps/>
      <w:color w:val="56565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a5">
    <w:name w:val="Subtitle"/>
    <w:basedOn w:val="a"/>
    <w:next w:val="a"/>
    <w:link w:val="Char1"/>
    <w:qFormat/>
    <w:pPr>
      <w:spacing w:after="240" w:line="240" w:lineRule="auto"/>
    </w:pPr>
    <w:rPr>
      <w:rFonts w:eastAsia="Microsoft YaHei UI"/>
      <w:color w:val="3F3F3F"/>
      <w:sz w:val="28"/>
      <w:szCs w:val="28"/>
    </w:r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6">
    <w:name w:val="Title"/>
    <w:basedOn w:val="a"/>
    <w:next w:val="a"/>
    <w:link w:val="Char2"/>
    <w:qFormat/>
    <w:pPr>
      <w:spacing w:after="0" w:line="240" w:lineRule="auto"/>
      <w:contextualSpacing/>
    </w:pPr>
    <w:rPr>
      <w:rFonts w:eastAsia="Microsoft YaHei UI"/>
      <w:spacing w:val="-7"/>
      <w:sz w:val="64"/>
      <w:szCs w:val="64"/>
    </w:rPr>
  </w:style>
  <w:style w:type="character" w:styleId="a7">
    <w:name w:val="Strong"/>
    <w:basedOn w:val="a0"/>
    <w:qFormat/>
    <w:rPr>
      <w:rFonts w:eastAsia="Microsoft YaHei UI"/>
      <w:b/>
      <w:bCs/>
    </w:rPr>
  </w:style>
  <w:style w:type="character" w:styleId="a8">
    <w:name w:val="Emphasis"/>
    <w:basedOn w:val="a0"/>
    <w:qFormat/>
    <w:rPr>
      <w:rFonts w:eastAsia="Microsoft YaHei UI"/>
      <w:i/>
      <w:iCs/>
    </w:rPr>
  </w:style>
  <w:style w:type="character" w:styleId="a9">
    <w:name w:val="Hyperlink"/>
    <w:basedOn w:val="a0"/>
    <w:uiPriority w:val="99"/>
    <w:qFormat/>
    <w:rPr>
      <w:color w:val="99CA3C"/>
      <w:u w:val="single"/>
    </w:rPr>
  </w:style>
  <w:style w:type="character" w:customStyle="1" w:styleId="1Char">
    <w:name w:val="标题 1 Char"/>
    <w:basedOn w:val="a0"/>
    <w:link w:val="1"/>
    <w:semiHidden/>
    <w:qFormat/>
    <w:rPr>
      <w:rFonts w:ascii="Trebuchet MS" w:eastAsia="Microsoft YaHei UI" w:hAnsi="Trebuchet MS" w:cs="黑体"/>
      <w:sz w:val="32"/>
      <w:szCs w:val="32"/>
    </w:rPr>
  </w:style>
  <w:style w:type="character" w:customStyle="1" w:styleId="2Char">
    <w:name w:val="标题 2 Char"/>
    <w:basedOn w:val="a0"/>
    <w:link w:val="2"/>
    <w:qFormat/>
    <w:rPr>
      <w:rFonts w:ascii="Trebuchet MS" w:eastAsia="Microsoft YaHei UI" w:hAnsi="Trebuchet MS" w:cs="黑体"/>
      <w:sz w:val="28"/>
      <w:szCs w:val="28"/>
    </w:rPr>
  </w:style>
  <w:style w:type="character" w:customStyle="1" w:styleId="3Char">
    <w:name w:val="标题 3 Char"/>
    <w:basedOn w:val="a0"/>
    <w:link w:val="3"/>
    <w:semiHidden/>
    <w:qFormat/>
    <w:rPr>
      <w:rFonts w:ascii="Trebuchet MS" w:eastAsia="方正姚体" w:hAnsi="Trebuchet MS" w:cs="黑体"/>
      <w:color w:val="3F3F3F"/>
      <w:sz w:val="26"/>
      <w:szCs w:val="26"/>
    </w:rPr>
  </w:style>
  <w:style w:type="character" w:customStyle="1" w:styleId="4Char">
    <w:name w:val="标题 4 Char"/>
    <w:basedOn w:val="a0"/>
    <w:link w:val="4"/>
    <w:semiHidden/>
    <w:qFormat/>
    <w:rPr>
      <w:rFonts w:ascii="Trebuchet MS" w:eastAsia="方正姚体" w:hAnsi="Trebuchet MS" w:cs="黑体"/>
      <w:sz w:val="24"/>
      <w:szCs w:val="24"/>
    </w:rPr>
  </w:style>
  <w:style w:type="character" w:customStyle="1" w:styleId="5Char">
    <w:name w:val="标题 5 Char"/>
    <w:basedOn w:val="a0"/>
    <w:link w:val="5"/>
    <w:semiHidden/>
    <w:qFormat/>
    <w:rPr>
      <w:rFonts w:ascii="Trebuchet MS" w:eastAsia="方正姚体" w:hAnsi="Trebuchet MS" w:cs="黑体"/>
      <w:i/>
      <w:iCs/>
      <w:sz w:val="22"/>
      <w:szCs w:val="22"/>
    </w:rPr>
  </w:style>
  <w:style w:type="character" w:customStyle="1" w:styleId="6Char">
    <w:name w:val="标题 6 Char"/>
    <w:basedOn w:val="a0"/>
    <w:link w:val="6"/>
    <w:semiHidden/>
    <w:qFormat/>
    <w:rPr>
      <w:rFonts w:ascii="Trebuchet MS" w:eastAsia="方正姚体" w:hAnsi="Trebuchet MS" w:cs="黑体"/>
      <w:color w:val="565656"/>
    </w:rPr>
  </w:style>
  <w:style w:type="character" w:customStyle="1" w:styleId="7Char">
    <w:name w:val="标题 7 Char"/>
    <w:basedOn w:val="a0"/>
    <w:link w:val="7"/>
    <w:semiHidden/>
    <w:qFormat/>
    <w:rPr>
      <w:rFonts w:ascii="Trebuchet MS" w:eastAsia="方正姚体" w:hAnsi="Trebuchet MS" w:cs="黑体"/>
      <w:i/>
      <w:iCs/>
      <w:color w:val="565656"/>
    </w:rPr>
  </w:style>
  <w:style w:type="character" w:customStyle="1" w:styleId="8Char">
    <w:name w:val="标题 8 Char"/>
    <w:basedOn w:val="a0"/>
    <w:link w:val="8"/>
    <w:semiHidden/>
    <w:qFormat/>
    <w:rPr>
      <w:rFonts w:ascii="Trebuchet MS" w:eastAsia="方正姚体" w:hAnsi="Trebuchet MS" w:cs="黑体"/>
      <w:smallCaps/>
      <w:color w:val="565656"/>
    </w:rPr>
  </w:style>
  <w:style w:type="character" w:customStyle="1" w:styleId="9Char">
    <w:name w:val="标题 9 Char"/>
    <w:basedOn w:val="a0"/>
    <w:link w:val="9"/>
    <w:semiHidden/>
    <w:qFormat/>
    <w:rPr>
      <w:rFonts w:ascii="Trebuchet MS" w:eastAsia="方正姚体" w:hAnsi="Trebuchet MS" w:cs="黑体"/>
      <w:i/>
      <w:iCs/>
      <w:smallCaps/>
      <w:color w:val="565656"/>
    </w:rPr>
  </w:style>
  <w:style w:type="character" w:customStyle="1" w:styleId="Char">
    <w:name w:val="页脚 Char"/>
    <w:basedOn w:val="a0"/>
    <w:link w:val="a3"/>
    <w:semiHidden/>
    <w:qFormat/>
    <w:rPr>
      <w:rFonts w:eastAsia="微软雅黑"/>
      <w:sz w:val="18"/>
      <w:szCs w:val="18"/>
    </w:rPr>
  </w:style>
  <w:style w:type="character" w:customStyle="1" w:styleId="Char0">
    <w:name w:val="页眉 Char"/>
    <w:basedOn w:val="a0"/>
    <w:link w:val="a4"/>
    <w:semiHidden/>
    <w:qFormat/>
    <w:rPr>
      <w:rFonts w:eastAsia="微软雅黑"/>
      <w:sz w:val="18"/>
      <w:szCs w:val="18"/>
    </w:rPr>
  </w:style>
  <w:style w:type="character" w:customStyle="1" w:styleId="Char1">
    <w:name w:val="副标题 Char"/>
    <w:basedOn w:val="a0"/>
    <w:link w:val="a5"/>
    <w:semiHidden/>
    <w:qFormat/>
    <w:rPr>
      <w:rFonts w:ascii="Trebuchet MS" w:eastAsia="Microsoft YaHei UI" w:hAnsi="Trebuchet MS" w:cs="黑体"/>
      <w:color w:val="3F3F3F"/>
      <w:sz w:val="28"/>
      <w:szCs w:val="28"/>
    </w:rPr>
  </w:style>
  <w:style w:type="character" w:customStyle="1" w:styleId="Char2">
    <w:name w:val="标题 Char"/>
    <w:basedOn w:val="a0"/>
    <w:link w:val="a6"/>
    <w:semiHidden/>
    <w:qFormat/>
    <w:rPr>
      <w:rFonts w:ascii="Trebuchet MS" w:eastAsia="Microsoft YaHei UI" w:hAnsi="Trebuchet MS" w:cs="黑体"/>
      <w:spacing w:val="-7"/>
      <w:sz w:val="64"/>
      <w:szCs w:val="64"/>
    </w:rPr>
  </w:style>
  <w:style w:type="paragraph" w:customStyle="1" w:styleId="11">
    <w:name w:val="文本块1"/>
    <w:basedOn w:val="a"/>
    <w:next w:val="a"/>
    <w:link w:val="Char3"/>
    <w:qFormat/>
    <w:pPr>
      <w:spacing w:before="200" w:after="160"/>
      <w:ind w:left="864" w:right="864"/>
      <w:jc w:val="center"/>
    </w:pPr>
    <w:rPr>
      <w:rFonts w:eastAsia="Microsoft YaHei UI"/>
      <w:i/>
      <w:iCs/>
      <w:color w:val="3F3F3F"/>
    </w:rPr>
  </w:style>
  <w:style w:type="paragraph" w:customStyle="1" w:styleId="CharChar">
    <w:name w:val="批注框文本 Char Char"/>
    <w:basedOn w:val="a"/>
    <w:link w:val="CharCharChar"/>
    <w:qFormat/>
    <w:pPr>
      <w:spacing w:after="0" w:line="240" w:lineRule="auto"/>
    </w:pPr>
    <w:rPr>
      <w:sz w:val="18"/>
      <w:szCs w:val="18"/>
    </w:rPr>
  </w:style>
  <w:style w:type="paragraph" w:customStyle="1" w:styleId="aa">
    <w:name w:val="引言"/>
    <w:basedOn w:val="a"/>
    <w:next w:val="a"/>
    <w:link w:val="ab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paragraph" w:customStyle="1" w:styleId="ac">
    <w:name w:val="重要引言"/>
    <w:basedOn w:val="a"/>
    <w:next w:val="a"/>
    <w:link w:val="ad"/>
    <w:qFormat/>
    <w:pPr>
      <w:spacing w:before="100" w:beforeAutospacing="1" w:after="240"/>
      <w:ind w:left="864" w:right="864"/>
      <w:jc w:val="center"/>
    </w:pPr>
    <w:rPr>
      <w:rFonts w:eastAsia="Microsoft YaHei UI"/>
      <w:color w:val="90C226"/>
      <w:sz w:val="28"/>
      <w:szCs w:val="28"/>
    </w:rPr>
  </w:style>
  <w:style w:type="paragraph" w:customStyle="1" w:styleId="ae">
    <w:name w:val="描述"/>
    <w:basedOn w:val="a"/>
    <w:next w:val="a"/>
    <w:qFormat/>
    <w:pPr>
      <w:spacing w:line="240" w:lineRule="auto"/>
    </w:pPr>
    <w:rPr>
      <w:b/>
      <w:bCs/>
      <w:color w:val="3F3F3F"/>
    </w:rPr>
  </w:style>
  <w:style w:type="paragraph" w:customStyle="1" w:styleId="af">
    <w:name w:val="目录标题"/>
    <w:basedOn w:val="1"/>
    <w:next w:val="a"/>
    <w:qFormat/>
    <w:pPr>
      <w:outlineLvl w:val="9"/>
    </w:pPr>
  </w:style>
  <w:style w:type="paragraph" w:customStyle="1" w:styleId="af0">
    <w:name w:val="无间距"/>
    <w:qFormat/>
    <w:rPr>
      <w:rFonts w:ascii="Trebuchet MS" w:eastAsia="Microsoft YaHei UI" w:hAnsi="Trebuchet MS" w:cs="黑体"/>
    </w:rPr>
  </w:style>
  <w:style w:type="paragraph" w:customStyle="1" w:styleId="12">
    <w:name w:val="列表段落1"/>
    <w:basedOn w:val="a"/>
    <w:qFormat/>
    <w:pPr>
      <w:ind w:left="720"/>
      <w:contextualSpacing/>
    </w:pPr>
  </w:style>
  <w:style w:type="paragraph" w:customStyle="1" w:styleId="13">
    <w:name w:val="无间隔1"/>
    <w:qFormat/>
    <w:rPr>
      <w:rFonts w:ascii="Trebuchet MS" w:eastAsia="Microsoft YaHei UI" w:hAnsi="Trebuchet MS" w:cs="黑体"/>
    </w:rPr>
  </w:style>
  <w:style w:type="paragraph" w:customStyle="1" w:styleId="14">
    <w:name w:val="明显引用1"/>
    <w:basedOn w:val="a"/>
    <w:next w:val="a"/>
    <w:link w:val="Char4"/>
    <w:qFormat/>
    <w:pPr>
      <w:pBdr>
        <w:top w:val="single" w:sz="4" w:space="10" w:color="90C226"/>
        <w:bottom w:val="single" w:sz="4" w:space="10" w:color="90C226"/>
      </w:pBdr>
      <w:spacing w:before="360" w:after="360"/>
      <w:ind w:left="864" w:right="864"/>
      <w:jc w:val="center"/>
    </w:pPr>
    <w:rPr>
      <w:rFonts w:eastAsia="Microsoft YaHei UI"/>
      <w:i/>
      <w:iCs/>
      <w:color w:val="90C226"/>
    </w:rPr>
  </w:style>
  <w:style w:type="paragraph" w:customStyle="1" w:styleId="21">
    <w:name w:val="列表段落2"/>
    <w:basedOn w:val="a"/>
    <w:qFormat/>
    <w:pPr>
      <w:ind w:firstLineChars="200" w:firstLine="420"/>
    </w:pPr>
  </w:style>
  <w:style w:type="paragraph" w:customStyle="1" w:styleId="TOC1">
    <w:name w:val="TOC 标题1"/>
    <w:basedOn w:val="1"/>
    <w:next w:val="a"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eastAsia="方正姚体"/>
      <w:color w:val="6A8F1C"/>
    </w:rPr>
  </w:style>
  <w:style w:type="character" w:customStyle="1" w:styleId="CharCharChar">
    <w:name w:val="批注框文本 Char Char Char"/>
    <w:basedOn w:val="a0"/>
    <w:link w:val="CharChar"/>
    <w:semiHidden/>
    <w:qFormat/>
    <w:rPr>
      <w:rFonts w:eastAsia="微软雅黑"/>
      <w:sz w:val="18"/>
      <w:szCs w:val="18"/>
    </w:rPr>
  </w:style>
  <w:style w:type="character" w:customStyle="1" w:styleId="af1">
    <w:name w:val="次要强调"/>
    <w:basedOn w:val="a0"/>
    <w:qFormat/>
    <w:rPr>
      <w:rFonts w:eastAsia="Microsoft YaHei UI"/>
      <w:i/>
      <w:iCs/>
      <w:color w:val="565656"/>
    </w:rPr>
  </w:style>
  <w:style w:type="character" w:customStyle="1" w:styleId="af2">
    <w:name w:val="重要强调"/>
    <w:basedOn w:val="a0"/>
    <w:qFormat/>
    <w:rPr>
      <w:rFonts w:eastAsia="Microsoft YaHei UI"/>
      <w:b/>
      <w:bCs/>
      <w:i/>
      <w:iCs/>
    </w:rPr>
  </w:style>
  <w:style w:type="character" w:customStyle="1" w:styleId="af3">
    <w:name w:val="增强"/>
    <w:basedOn w:val="a0"/>
    <w:qFormat/>
    <w:rPr>
      <w:rFonts w:eastAsia="Microsoft YaHei UI"/>
      <w:b/>
      <w:bCs/>
    </w:rPr>
  </w:style>
  <w:style w:type="character" w:customStyle="1" w:styleId="ab">
    <w:name w:val="引言字符"/>
    <w:basedOn w:val="a0"/>
    <w:link w:val="aa"/>
    <w:semiHidden/>
    <w:qFormat/>
    <w:rPr>
      <w:i/>
      <w:iCs/>
    </w:rPr>
  </w:style>
  <w:style w:type="character" w:customStyle="1" w:styleId="ad">
    <w:name w:val="重要引言字符"/>
    <w:basedOn w:val="a0"/>
    <w:link w:val="ac"/>
    <w:semiHidden/>
    <w:qFormat/>
    <w:rPr>
      <w:rFonts w:ascii="Trebuchet MS" w:eastAsia="Microsoft YaHei UI" w:hAnsi="Trebuchet MS" w:cs="黑体"/>
      <w:color w:val="90C226"/>
      <w:sz w:val="28"/>
      <w:szCs w:val="28"/>
    </w:rPr>
  </w:style>
  <w:style w:type="character" w:customStyle="1" w:styleId="af4">
    <w:name w:val="次要参考资料"/>
    <w:basedOn w:val="a0"/>
    <w:qFormat/>
    <w:rPr>
      <w:rFonts w:eastAsia="Microsoft YaHei UI"/>
      <w:smallCaps/>
      <w:color w:val="3F3F3F"/>
    </w:rPr>
  </w:style>
  <w:style w:type="character" w:customStyle="1" w:styleId="af5">
    <w:name w:val="重要参考资料"/>
    <w:basedOn w:val="a0"/>
    <w:qFormat/>
    <w:rPr>
      <w:rFonts w:eastAsia="Microsoft YaHei UI"/>
      <w:b/>
      <w:bCs/>
      <w:smallCaps/>
      <w:u w:val="single"/>
    </w:rPr>
  </w:style>
  <w:style w:type="character" w:customStyle="1" w:styleId="af6">
    <w:name w:val="书名"/>
    <w:basedOn w:val="a0"/>
    <w:qFormat/>
    <w:rPr>
      <w:rFonts w:eastAsia="Microsoft YaHei UI"/>
      <w:b/>
      <w:bCs/>
      <w:smallCaps/>
    </w:rPr>
  </w:style>
  <w:style w:type="character" w:customStyle="1" w:styleId="15">
    <w:name w:val="不明显强调1"/>
    <w:basedOn w:val="a0"/>
    <w:qFormat/>
    <w:rPr>
      <w:rFonts w:eastAsia="Microsoft YaHei UI"/>
      <w:i/>
      <w:iCs/>
      <w:color w:val="3F3F3F"/>
    </w:rPr>
  </w:style>
  <w:style w:type="character" w:customStyle="1" w:styleId="16">
    <w:name w:val="明显强调1"/>
    <w:basedOn w:val="a0"/>
    <w:uiPriority w:val="21"/>
    <w:qFormat/>
    <w:rPr>
      <w:rFonts w:eastAsia="Microsoft YaHei UI"/>
      <w:i/>
      <w:iCs/>
      <w:color w:val="90C226"/>
    </w:rPr>
  </w:style>
  <w:style w:type="character" w:customStyle="1" w:styleId="Char3">
    <w:name w:val="引用 Char"/>
    <w:basedOn w:val="a0"/>
    <w:link w:val="11"/>
    <w:semiHidden/>
    <w:qFormat/>
    <w:rPr>
      <w:rFonts w:eastAsia="Microsoft YaHei UI"/>
      <w:i/>
      <w:iCs/>
      <w:color w:val="3F3F3F"/>
    </w:rPr>
  </w:style>
  <w:style w:type="character" w:customStyle="1" w:styleId="Char4">
    <w:name w:val="明显引用 Char"/>
    <w:basedOn w:val="a0"/>
    <w:link w:val="14"/>
    <w:semiHidden/>
    <w:qFormat/>
    <w:rPr>
      <w:rFonts w:eastAsia="Microsoft YaHei UI"/>
      <w:i/>
      <w:iCs/>
      <w:color w:val="90C226"/>
    </w:rPr>
  </w:style>
  <w:style w:type="character" w:customStyle="1" w:styleId="17">
    <w:name w:val="不明显参考1"/>
    <w:basedOn w:val="a0"/>
    <w:qFormat/>
    <w:rPr>
      <w:rFonts w:eastAsia="Microsoft YaHei UI"/>
      <w:smallCaps/>
      <w:color w:val="565656"/>
    </w:rPr>
  </w:style>
  <w:style w:type="character" w:customStyle="1" w:styleId="18">
    <w:name w:val="明显参考1"/>
    <w:basedOn w:val="a0"/>
    <w:qFormat/>
    <w:rPr>
      <w:rFonts w:eastAsia="Microsoft YaHei UI"/>
      <w:b/>
      <w:bCs/>
      <w:smallCaps/>
      <w:color w:val="90C226"/>
      <w:spacing w:val="5"/>
    </w:rPr>
  </w:style>
  <w:style w:type="character" w:customStyle="1" w:styleId="19">
    <w:name w:val="书籍标题1"/>
    <w:basedOn w:val="a0"/>
    <w:qFormat/>
    <w:rPr>
      <w:rFonts w:eastAsia="Microsoft YaHei UI"/>
      <w:b/>
      <w:bCs/>
      <w:i/>
      <w:iCs/>
      <w:spacing w:val="5"/>
    </w:rPr>
  </w:style>
  <w:style w:type="character" w:customStyle="1" w:styleId="110">
    <w:name w:val="明显强调11"/>
    <w:basedOn w:val="a0"/>
    <w:qFormat/>
    <w:rPr>
      <w:rFonts w:eastAsia="Microsoft YaHei UI"/>
      <w:i/>
      <w:iCs/>
      <w:color w:val="90C226"/>
    </w:rPr>
  </w:style>
  <w:style w:type="paragraph" w:styleId="af7">
    <w:name w:val="Balloon Text"/>
    <w:basedOn w:val="a"/>
    <w:link w:val="Char5"/>
    <w:rsid w:val="00D32F80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f7"/>
    <w:rsid w:val="00D32F80"/>
    <w:rPr>
      <w:rFonts w:ascii="Trebuchet MS" w:eastAsia="微软雅黑" w:hAnsi="Trebuchet MS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header" w:qFormat="1"/>
    <w:lsdException w:name="footer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20" w:line="264" w:lineRule="auto"/>
    </w:pPr>
    <w:rPr>
      <w:rFonts w:ascii="Trebuchet MS" w:eastAsia="微软雅黑" w:hAnsi="Trebuchet MS" w:cs="黑体"/>
      <w:sz w:val="22"/>
    </w:rPr>
  </w:style>
  <w:style w:type="paragraph" w:styleId="1">
    <w:name w:val="heading 1"/>
    <w:basedOn w:val="a"/>
    <w:next w:val="a"/>
    <w:link w:val="1Char"/>
    <w:qFormat/>
    <w:pPr>
      <w:keepNext/>
      <w:keepLines/>
      <w:pBdr>
        <w:bottom w:val="single" w:sz="4" w:space="1" w:color="90C226"/>
      </w:pBdr>
      <w:spacing w:before="400" w:after="40" w:line="240" w:lineRule="auto"/>
      <w:outlineLvl w:val="0"/>
    </w:pPr>
    <w:rPr>
      <w:rFonts w:eastAsia="Microsoft YaHei UI"/>
      <w:sz w:val="32"/>
      <w:szCs w:val="32"/>
    </w:rPr>
  </w:style>
  <w:style w:type="paragraph" w:styleId="2">
    <w:name w:val="heading 2"/>
    <w:basedOn w:val="a"/>
    <w:next w:val="a"/>
    <w:link w:val="2Char"/>
    <w:pPr>
      <w:keepNext/>
      <w:keepLines/>
      <w:spacing w:before="160" w:after="0" w:line="240" w:lineRule="auto"/>
      <w:outlineLvl w:val="1"/>
    </w:pPr>
    <w:rPr>
      <w:rFonts w:eastAsia="Microsoft YaHei UI"/>
      <w:sz w:val="28"/>
      <w:szCs w:val="28"/>
    </w:rPr>
  </w:style>
  <w:style w:type="paragraph" w:styleId="3">
    <w:name w:val="heading 3"/>
    <w:basedOn w:val="a"/>
    <w:next w:val="a"/>
    <w:link w:val="3Char"/>
    <w:pPr>
      <w:keepNext/>
      <w:keepLines/>
      <w:spacing w:before="80" w:after="0" w:line="240" w:lineRule="auto"/>
      <w:outlineLvl w:val="2"/>
    </w:pPr>
    <w:rPr>
      <w:rFonts w:eastAsia="方正姚体"/>
      <w:color w:val="3F3F3F"/>
      <w:sz w:val="26"/>
      <w:szCs w:val="26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80" w:after="0"/>
      <w:outlineLvl w:val="3"/>
    </w:pPr>
    <w:rPr>
      <w:rFonts w:eastAsia="方正姚体"/>
      <w:sz w:val="24"/>
      <w:szCs w:val="24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80" w:after="0"/>
      <w:outlineLvl w:val="4"/>
    </w:pPr>
    <w:rPr>
      <w:rFonts w:eastAsia="方正姚体"/>
      <w:i/>
      <w:iCs/>
      <w:szCs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80" w:after="0"/>
      <w:outlineLvl w:val="5"/>
    </w:pPr>
    <w:rPr>
      <w:rFonts w:eastAsia="方正姚体"/>
      <w:color w:val="565656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80" w:after="0"/>
      <w:outlineLvl w:val="6"/>
    </w:pPr>
    <w:rPr>
      <w:rFonts w:eastAsia="方正姚体"/>
      <w:i/>
      <w:iCs/>
      <w:color w:val="565656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80" w:after="0"/>
      <w:outlineLvl w:val="7"/>
    </w:pPr>
    <w:rPr>
      <w:rFonts w:eastAsia="方正姚体"/>
      <w:smallCaps/>
      <w:color w:val="565656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80" w:after="0"/>
      <w:outlineLvl w:val="8"/>
    </w:pPr>
    <w:rPr>
      <w:rFonts w:eastAsia="方正姚体"/>
      <w:i/>
      <w:iCs/>
      <w:smallCaps/>
      <w:color w:val="56565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</w:style>
  <w:style w:type="paragraph" w:styleId="a5">
    <w:name w:val="Subtitle"/>
    <w:basedOn w:val="a"/>
    <w:next w:val="a"/>
    <w:link w:val="Char1"/>
    <w:qFormat/>
    <w:pPr>
      <w:spacing w:after="240" w:line="240" w:lineRule="auto"/>
    </w:pPr>
    <w:rPr>
      <w:rFonts w:eastAsia="Microsoft YaHei UI"/>
      <w:color w:val="3F3F3F"/>
      <w:sz w:val="28"/>
      <w:szCs w:val="28"/>
    </w:rPr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6">
    <w:name w:val="Title"/>
    <w:basedOn w:val="a"/>
    <w:next w:val="a"/>
    <w:link w:val="Char2"/>
    <w:qFormat/>
    <w:pPr>
      <w:spacing w:after="0" w:line="240" w:lineRule="auto"/>
      <w:contextualSpacing/>
    </w:pPr>
    <w:rPr>
      <w:rFonts w:eastAsia="Microsoft YaHei UI"/>
      <w:spacing w:val="-7"/>
      <w:sz w:val="64"/>
      <w:szCs w:val="64"/>
    </w:rPr>
  </w:style>
  <w:style w:type="character" w:styleId="a7">
    <w:name w:val="Strong"/>
    <w:basedOn w:val="a0"/>
    <w:qFormat/>
    <w:rPr>
      <w:rFonts w:eastAsia="Microsoft YaHei UI"/>
      <w:b/>
      <w:bCs/>
    </w:rPr>
  </w:style>
  <w:style w:type="character" w:styleId="a8">
    <w:name w:val="Emphasis"/>
    <w:basedOn w:val="a0"/>
    <w:qFormat/>
    <w:rPr>
      <w:rFonts w:eastAsia="Microsoft YaHei UI"/>
      <w:i/>
      <w:iCs/>
    </w:rPr>
  </w:style>
  <w:style w:type="character" w:styleId="a9">
    <w:name w:val="Hyperlink"/>
    <w:basedOn w:val="a0"/>
    <w:uiPriority w:val="99"/>
    <w:qFormat/>
    <w:rPr>
      <w:color w:val="99CA3C"/>
      <w:u w:val="single"/>
    </w:rPr>
  </w:style>
  <w:style w:type="character" w:customStyle="1" w:styleId="1Char">
    <w:name w:val="标题 1 Char"/>
    <w:basedOn w:val="a0"/>
    <w:link w:val="1"/>
    <w:semiHidden/>
    <w:qFormat/>
    <w:rPr>
      <w:rFonts w:ascii="Trebuchet MS" w:eastAsia="Microsoft YaHei UI" w:hAnsi="Trebuchet MS" w:cs="黑体"/>
      <w:sz w:val="32"/>
      <w:szCs w:val="32"/>
    </w:rPr>
  </w:style>
  <w:style w:type="character" w:customStyle="1" w:styleId="2Char">
    <w:name w:val="标题 2 Char"/>
    <w:basedOn w:val="a0"/>
    <w:link w:val="2"/>
    <w:qFormat/>
    <w:rPr>
      <w:rFonts w:ascii="Trebuchet MS" w:eastAsia="Microsoft YaHei UI" w:hAnsi="Trebuchet MS" w:cs="黑体"/>
      <w:sz w:val="28"/>
      <w:szCs w:val="28"/>
    </w:rPr>
  </w:style>
  <w:style w:type="character" w:customStyle="1" w:styleId="3Char">
    <w:name w:val="标题 3 Char"/>
    <w:basedOn w:val="a0"/>
    <w:link w:val="3"/>
    <w:semiHidden/>
    <w:qFormat/>
    <w:rPr>
      <w:rFonts w:ascii="Trebuchet MS" w:eastAsia="方正姚体" w:hAnsi="Trebuchet MS" w:cs="黑体"/>
      <w:color w:val="3F3F3F"/>
      <w:sz w:val="26"/>
      <w:szCs w:val="26"/>
    </w:rPr>
  </w:style>
  <w:style w:type="character" w:customStyle="1" w:styleId="4Char">
    <w:name w:val="标题 4 Char"/>
    <w:basedOn w:val="a0"/>
    <w:link w:val="4"/>
    <w:semiHidden/>
    <w:qFormat/>
    <w:rPr>
      <w:rFonts w:ascii="Trebuchet MS" w:eastAsia="方正姚体" w:hAnsi="Trebuchet MS" w:cs="黑体"/>
      <w:sz w:val="24"/>
      <w:szCs w:val="24"/>
    </w:rPr>
  </w:style>
  <w:style w:type="character" w:customStyle="1" w:styleId="5Char">
    <w:name w:val="标题 5 Char"/>
    <w:basedOn w:val="a0"/>
    <w:link w:val="5"/>
    <w:semiHidden/>
    <w:qFormat/>
    <w:rPr>
      <w:rFonts w:ascii="Trebuchet MS" w:eastAsia="方正姚体" w:hAnsi="Trebuchet MS" w:cs="黑体"/>
      <w:i/>
      <w:iCs/>
      <w:sz w:val="22"/>
      <w:szCs w:val="22"/>
    </w:rPr>
  </w:style>
  <w:style w:type="character" w:customStyle="1" w:styleId="6Char">
    <w:name w:val="标题 6 Char"/>
    <w:basedOn w:val="a0"/>
    <w:link w:val="6"/>
    <w:semiHidden/>
    <w:qFormat/>
    <w:rPr>
      <w:rFonts w:ascii="Trebuchet MS" w:eastAsia="方正姚体" w:hAnsi="Trebuchet MS" w:cs="黑体"/>
      <w:color w:val="565656"/>
    </w:rPr>
  </w:style>
  <w:style w:type="character" w:customStyle="1" w:styleId="7Char">
    <w:name w:val="标题 7 Char"/>
    <w:basedOn w:val="a0"/>
    <w:link w:val="7"/>
    <w:semiHidden/>
    <w:qFormat/>
    <w:rPr>
      <w:rFonts w:ascii="Trebuchet MS" w:eastAsia="方正姚体" w:hAnsi="Trebuchet MS" w:cs="黑体"/>
      <w:i/>
      <w:iCs/>
      <w:color w:val="565656"/>
    </w:rPr>
  </w:style>
  <w:style w:type="character" w:customStyle="1" w:styleId="8Char">
    <w:name w:val="标题 8 Char"/>
    <w:basedOn w:val="a0"/>
    <w:link w:val="8"/>
    <w:semiHidden/>
    <w:qFormat/>
    <w:rPr>
      <w:rFonts w:ascii="Trebuchet MS" w:eastAsia="方正姚体" w:hAnsi="Trebuchet MS" w:cs="黑体"/>
      <w:smallCaps/>
      <w:color w:val="565656"/>
    </w:rPr>
  </w:style>
  <w:style w:type="character" w:customStyle="1" w:styleId="9Char">
    <w:name w:val="标题 9 Char"/>
    <w:basedOn w:val="a0"/>
    <w:link w:val="9"/>
    <w:semiHidden/>
    <w:qFormat/>
    <w:rPr>
      <w:rFonts w:ascii="Trebuchet MS" w:eastAsia="方正姚体" w:hAnsi="Trebuchet MS" w:cs="黑体"/>
      <w:i/>
      <w:iCs/>
      <w:smallCaps/>
      <w:color w:val="565656"/>
    </w:rPr>
  </w:style>
  <w:style w:type="character" w:customStyle="1" w:styleId="Char">
    <w:name w:val="页脚 Char"/>
    <w:basedOn w:val="a0"/>
    <w:link w:val="a3"/>
    <w:semiHidden/>
    <w:qFormat/>
    <w:rPr>
      <w:rFonts w:eastAsia="微软雅黑"/>
      <w:sz w:val="18"/>
      <w:szCs w:val="18"/>
    </w:rPr>
  </w:style>
  <w:style w:type="character" w:customStyle="1" w:styleId="Char0">
    <w:name w:val="页眉 Char"/>
    <w:basedOn w:val="a0"/>
    <w:link w:val="a4"/>
    <w:semiHidden/>
    <w:qFormat/>
    <w:rPr>
      <w:rFonts w:eastAsia="微软雅黑"/>
      <w:sz w:val="18"/>
      <w:szCs w:val="18"/>
    </w:rPr>
  </w:style>
  <w:style w:type="character" w:customStyle="1" w:styleId="Char1">
    <w:name w:val="副标题 Char"/>
    <w:basedOn w:val="a0"/>
    <w:link w:val="a5"/>
    <w:semiHidden/>
    <w:qFormat/>
    <w:rPr>
      <w:rFonts w:ascii="Trebuchet MS" w:eastAsia="Microsoft YaHei UI" w:hAnsi="Trebuchet MS" w:cs="黑体"/>
      <w:color w:val="3F3F3F"/>
      <w:sz w:val="28"/>
      <w:szCs w:val="28"/>
    </w:rPr>
  </w:style>
  <w:style w:type="character" w:customStyle="1" w:styleId="Char2">
    <w:name w:val="标题 Char"/>
    <w:basedOn w:val="a0"/>
    <w:link w:val="a6"/>
    <w:semiHidden/>
    <w:qFormat/>
    <w:rPr>
      <w:rFonts w:ascii="Trebuchet MS" w:eastAsia="Microsoft YaHei UI" w:hAnsi="Trebuchet MS" w:cs="黑体"/>
      <w:spacing w:val="-7"/>
      <w:sz w:val="64"/>
      <w:szCs w:val="64"/>
    </w:rPr>
  </w:style>
  <w:style w:type="paragraph" w:customStyle="1" w:styleId="11">
    <w:name w:val="文本块1"/>
    <w:basedOn w:val="a"/>
    <w:next w:val="a"/>
    <w:link w:val="Char3"/>
    <w:qFormat/>
    <w:pPr>
      <w:spacing w:before="200" w:after="160"/>
      <w:ind w:left="864" w:right="864"/>
      <w:jc w:val="center"/>
    </w:pPr>
    <w:rPr>
      <w:rFonts w:eastAsia="Microsoft YaHei UI"/>
      <w:i/>
      <w:iCs/>
      <w:color w:val="3F3F3F"/>
    </w:rPr>
  </w:style>
  <w:style w:type="paragraph" w:customStyle="1" w:styleId="CharChar">
    <w:name w:val="批注框文本 Char Char"/>
    <w:basedOn w:val="a"/>
    <w:link w:val="CharCharChar"/>
    <w:qFormat/>
    <w:pPr>
      <w:spacing w:after="0" w:line="240" w:lineRule="auto"/>
    </w:pPr>
    <w:rPr>
      <w:sz w:val="18"/>
      <w:szCs w:val="18"/>
    </w:rPr>
  </w:style>
  <w:style w:type="paragraph" w:customStyle="1" w:styleId="aa">
    <w:name w:val="引言"/>
    <w:basedOn w:val="a"/>
    <w:next w:val="a"/>
    <w:link w:val="ab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paragraph" w:customStyle="1" w:styleId="ac">
    <w:name w:val="重要引言"/>
    <w:basedOn w:val="a"/>
    <w:next w:val="a"/>
    <w:link w:val="ad"/>
    <w:qFormat/>
    <w:pPr>
      <w:spacing w:before="100" w:beforeAutospacing="1" w:after="240"/>
      <w:ind w:left="864" w:right="864"/>
      <w:jc w:val="center"/>
    </w:pPr>
    <w:rPr>
      <w:rFonts w:eastAsia="Microsoft YaHei UI"/>
      <w:color w:val="90C226"/>
      <w:sz w:val="28"/>
      <w:szCs w:val="28"/>
    </w:rPr>
  </w:style>
  <w:style w:type="paragraph" w:customStyle="1" w:styleId="ae">
    <w:name w:val="描述"/>
    <w:basedOn w:val="a"/>
    <w:next w:val="a"/>
    <w:qFormat/>
    <w:pPr>
      <w:spacing w:line="240" w:lineRule="auto"/>
    </w:pPr>
    <w:rPr>
      <w:b/>
      <w:bCs/>
      <w:color w:val="3F3F3F"/>
    </w:rPr>
  </w:style>
  <w:style w:type="paragraph" w:customStyle="1" w:styleId="af">
    <w:name w:val="目录标题"/>
    <w:basedOn w:val="1"/>
    <w:next w:val="a"/>
    <w:qFormat/>
    <w:pPr>
      <w:outlineLvl w:val="9"/>
    </w:pPr>
  </w:style>
  <w:style w:type="paragraph" w:customStyle="1" w:styleId="af0">
    <w:name w:val="无间距"/>
    <w:qFormat/>
    <w:rPr>
      <w:rFonts w:ascii="Trebuchet MS" w:eastAsia="Microsoft YaHei UI" w:hAnsi="Trebuchet MS" w:cs="黑体"/>
    </w:rPr>
  </w:style>
  <w:style w:type="paragraph" w:customStyle="1" w:styleId="12">
    <w:name w:val="列表段落1"/>
    <w:basedOn w:val="a"/>
    <w:qFormat/>
    <w:pPr>
      <w:ind w:left="720"/>
      <w:contextualSpacing/>
    </w:pPr>
  </w:style>
  <w:style w:type="paragraph" w:customStyle="1" w:styleId="13">
    <w:name w:val="无间隔1"/>
    <w:qFormat/>
    <w:rPr>
      <w:rFonts w:ascii="Trebuchet MS" w:eastAsia="Microsoft YaHei UI" w:hAnsi="Trebuchet MS" w:cs="黑体"/>
    </w:rPr>
  </w:style>
  <w:style w:type="paragraph" w:customStyle="1" w:styleId="14">
    <w:name w:val="明显引用1"/>
    <w:basedOn w:val="a"/>
    <w:next w:val="a"/>
    <w:link w:val="Char4"/>
    <w:qFormat/>
    <w:pPr>
      <w:pBdr>
        <w:top w:val="single" w:sz="4" w:space="10" w:color="90C226"/>
        <w:bottom w:val="single" w:sz="4" w:space="10" w:color="90C226"/>
      </w:pBdr>
      <w:spacing w:before="360" w:after="360"/>
      <w:ind w:left="864" w:right="864"/>
      <w:jc w:val="center"/>
    </w:pPr>
    <w:rPr>
      <w:rFonts w:eastAsia="Microsoft YaHei UI"/>
      <w:i/>
      <w:iCs/>
      <w:color w:val="90C226"/>
    </w:rPr>
  </w:style>
  <w:style w:type="paragraph" w:customStyle="1" w:styleId="21">
    <w:name w:val="列表段落2"/>
    <w:basedOn w:val="a"/>
    <w:qFormat/>
    <w:pPr>
      <w:ind w:firstLineChars="200" w:firstLine="420"/>
    </w:pPr>
  </w:style>
  <w:style w:type="paragraph" w:customStyle="1" w:styleId="TOC1">
    <w:name w:val="TOC 标题1"/>
    <w:basedOn w:val="1"/>
    <w:next w:val="a"/>
    <w:qFormat/>
    <w:pPr>
      <w:pBdr>
        <w:bottom w:val="none" w:sz="0" w:space="0" w:color="auto"/>
      </w:pBdr>
      <w:spacing w:before="240" w:after="0" w:line="259" w:lineRule="auto"/>
      <w:outlineLvl w:val="9"/>
    </w:pPr>
    <w:rPr>
      <w:rFonts w:eastAsia="方正姚体"/>
      <w:color w:val="6A8F1C"/>
    </w:rPr>
  </w:style>
  <w:style w:type="character" w:customStyle="1" w:styleId="CharCharChar">
    <w:name w:val="批注框文本 Char Char Char"/>
    <w:basedOn w:val="a0"/>
    <w:link w:val="CharChar"/>
    <w:semiHidden/>
    <w:qFormat/>
    <w:rPr>
      <w:rFonts w:eastAsia="微软雅黑"/>
      <w:sz w:val="18"/>
      <w:szCs w:val="18"/>
    </w:rPr>
  </w:style>
  <w:style w:type="character" w:customStyle="1" w:styleId="af1">
    <w:name w:val="次要强调"/>
    <w:basedOn w:val="a0"/>
    <w:qFormat/>
    <w:rPr>
      <w:rFonts w:eastAsia="Microsoft YaHei UI"/>
      <w:i/>
      <w:iCs/>
      <w:color w:val="565656"/>
    </w:rPr>
  </w:style>
  <w:style w:type="character" w:customStyle="1" w:styleId="af2">
    <w:name w:val="重要强调"/>
    <w:basedOn w:val="a0"/>
    <w:qFormat/>
    <w:rPr>
      <w:rFonts w:eastAsia="Microsoft YaHei UI"/>
      <w:b/>
      <w:bCs/>
      <w:i/>
      <w:iCs/>
    </w:rPr>
  </w:style>
  <w:style w:type="character" w:customStyle="1" w:styleId="af3">
    <w:name w:val="增强"/>
    <w:basedOn w:val="a0"/>
    <w:qFormat/>
    <w:rPr>
      <w:rFonts w:eastAsia="Microsoft YaHei UI"/>
      <w:b/>
      <w:bCs/>
    </w:rPr>
  </w:style>
  <w:style w:type="character" w:customStyle="1" w:styleId="ab">
    <w:name w:val="引言字符"/>
    <w:basedOn w:val="a0"/>
    <w:link w:val="aa"/>
    <w:semiHidden/>
    <w:qFormat/>
    <w:rPr>
      <w:i/>
      <w:iCs/>
    </w:rPr>
  </w:style>
  <w:style w:type="character" w:customStyle="1" w:styleId="ad">
    <w:name w:val="重要引言字符"/>
    <w:basedOn w:val="a0"/>
    <w:link w:val="ac"/>
    <w:semiHidden/>
    <w:qFormat/>
    <w:rPr>
      <w:rFonts w:ascii="Trebuchet MS" w:eastAsia="Microsoft YaHei UI" w:hAnsi="Trebuchet MS" w:cs="黑体"/>
      <w:color w:val="90C226"/>
      <w:sz w:val="28"/>
      <w:szCs w:val="28"/>
    </w:rPr>
  </w:style>
  <w:style w:type="character" w:customStyle="1" w:styleId="af4">
    <w:name w:val="次要参考资料"/>
    <w:basedOn w:val="a0"/>
    <w:qFormat/>
    <w:rPr>
      <w:rFonts w:eastAsia="Microsoft YaHei UI"/>
      <w:smallCaps/>
      <w:color w:val="3F3F3F"/>
    </w:rPr>
  </w:style>
  <w:style w:type="character" w:customStyle="1" w:styleId="af5">
    <w:name w:val="重要参考资料"/>
    <w:basedOn w:val="a0"/>
    <w:qFormat/>
    <w:rPr>
      <w:rFonts w:eastAsia="Microsoft YaHei UI"/>
      <w:b/>
      <w:bCs/>
      <w:smallCaps/>
      <w:u w:val="single"/>
    </w:rPr>
  </w:style>
  <w:style w:type="character" w:customStyle="1" w:styleId="af6">
    <w:name w:val="书名"/>
    <w:basedOn w:val="a0"/>
    <w:qFormat/>
    <w:rPr>
      <w:rFonts w:eastAsia="Microsoft YaHei UI"/>
      <w:b/>
      <w:bCs/>
      <w:smallCaps/>
    </w:rPr>
  </w:style>
  <w:style w:type="character" w:customStyle="1" w:styleId="15">
    <w:name w:val="不明显强调1"/>
    <w:basedOn w:val="a0"/>
    <w:qFormat/>
    <w:rPr>
      <w:rFonts w:eastAsia="Microsoft YaHei UI"/>
      <w:i/>
      <w:iCs/>
      <w:color w:val="3F3F3F"/>
    </w:rPr>
  </w:style>
  <w:style w:type="character" w:customStyle="1" w:styleId="16">
    <w:name w:val="明显强调1"/>
    <w:basedOn w:val="a0"/>
    <w:uiPriority w:val="21"/>
    <w:qFormat/>
    <w:rPr>
      <w:rFonts w:eastAsia="Microsoft YaHei UI"/>
      <w:i/>
      <w:iCs/>
      <w:color w:val="90C226"/>
    </w:rPr>
  </w:style>
  <w:style w:type="character" w:customStyle="1" w:styleId="Char3">
    <w:name w:val="引用 Char"/>
    <w:basedOn w:val="a0"/>
    <w:link w:val="11"/>
    <w:semiHidden/>
    <w:qFormat/>
    <w:rPr>
      <w:rFonts w:eastAsia="Microsoft YaHei UI"/>
      <w:i/>
      <w:iCs/>
      <w:color w:val="3F3F3F"/>
    </w:rPr>
  </w:style>
  <w:style w:type="character" w:customStyle="1" w:styleId="Char4">
    <w:name w:val="明显引用 Char"/>
    <w:basedOn w:val="a0"/>
    <w:link w:val="14"/>
    <w:semiHidden/>
    <w:qFormat/>
    <w:rPr>
      <w:rFonts w:eastAsia="Microsoft YaHei UI"/>
      <w:i/>
      <w:iCs/>
      <w:color w:val="90C226"/>
    </w:rPr>
  </w:style>
  <w:style w:type="character" w:customStyle="1" w:styleId="17">
    <w:name w:val="不明显参考1"/>
    <w:basedOn w:val="a0"/>
    <w:qFormat/>
    <w:rPr>
      <w:rFonts w:eastAsia="Microsoft YaHei UI"/>
      <w:smallCaps/>
      <w:color w:val="565656"/>
    </w:rPr>
  </w:style>
  <w:style w:type="character" w:customStyle="1" w:styleId="18">
    <w:name w:val="明显参考1"/>
    <w:basedOn w:val="a0"/>
    <w:qFormat/>
    <w:rPr>
      <w:rFonts w:eastAsia="Microsoft YaHei UI"/>
      <w:b/>
      <w:bCs/>
      <w:smallCaps/>
      <w:color w:val="90C226"/>
      <w:spacing w:val="5"/>
    </w:rPr>
  </w:style>
  <w:style w:type="character" w:customStyle="1" w:styleId="19">
    <w:name w:val="书籍标题1"/>
    <w:basedOn w:val="a0"/>
    <w:qFormat/>
    <w:rPr>
      <w:rFonts w:eastAsia="Microsoft YaHei UI"/>
      <w:b/>
      <w:bCs/>
      <w:i/>
      <w:iCs/>
      <w:spacing w:val="5"/>
    </w:rPr>
  </w:style>
  <w:style w:type="character" w:customStyle="1" w:styleId="110">
    <w:name w:val="明显强调11"/>
    <w:basedOn w:val="a0"/>
    <w:qFormat/>
    <w:rPr>
      <w:rFonts w:eastAsia="Microsoft YaHei UI"/>
      <w:i/>
      <w:iCs/>
      <w:color w:val="90C226"/>
    </w:rPr>
  </w:style>
  <w:style w:type="paragraph" w:styleId="af7">
    <w:name w:val="Balloon Text"/>
    <w:basedOn w:val="a"/>
    <w:link w:val="Char5"/>
    <w:rsid w:val="00D32F80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f7"/>
    <w:rsid w:val="00D32F80"/>
    <w:rPr>
      <w:rFonts w:ascii="Trebuchet MS" w:eastAsia="微软雅黑" w:hAnsi="Trebuchet MS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2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25</Pages>
  <Words>3627</Words>
  <Characters>20680</Characters>
  <Application>Microsoft Office Word</Application>
  <DocSecurity>0</DocSecurity>
  <Lines>172</Lines>
  <Paragraphs>48</Paragraphs>
  <ScaleCrop>false</ScaleCrop>
  <Company/>
  <LinksUpToDate>false</LinksUpToDate>
  <CharactersWithSpaces>24259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</dc:title>
  <dc:creator>Allen</dc:creator>
  <cp:lastModifiedBy>Administrator</cp:lastModifiedBy>
  <cp:revision>106</cp:revision>
  <dcterms:created xsi:type="dcterms:W3CDTF">2021-03-21T09:10:00Z</dcterms:created>
  <dcterms:modified xsi:type="dcterms:W3CDTF">2022-03-12T02:27:00Z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TC034577059991</vt:lpwstr>
  </property>
  <property fmtid="{D5CDD505-2E9C-101B-9397-08002B2CF9AE}" pid="3" name="KSOProductBuildVer">
    <vt:lpwstr>2052-11.1.0.10132</vt:lpwstr>
  </property>
</Properties>
</file>